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311125">
      <w:pPr>
        <w:spacing w:after="0" w:line="360" w:lineRule="auto"/>
        <w:jc w:val="center"/>
        <w:rPr>
          <w:rFonts w:hint="default" w:ascii="Times New Roman" w:hAnsi="Times New Roman" w:cs="Times New Roman"/>
          <w:sz w:val="32"/>
          <w:szCs w:val="32"/>
          <w:highlight w:val="cyan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highlight w:val="cyan"/>
          <w:lang w:val="en-US"/>
        </w:rPr>
        <w:t xml:space="preserve">Superset ID: </w:t>
      </w:r>
      <w:r>
        <w:rPr>
          <w:rFonts w:hint="default" w:ascii="Times New Roman" w:hAnsi="Times New Roman"/>
          <w:sz w:val="32"/>
          <w:szCs w:val="32"/>
          <w:highlight w:val="cyan"/>
          <w:lang w:val="en-US"/>
        </w:rPr>
        <w:t>6364957</w:t>
      </w:r>
    </w:p>
    <w:p w14:paraId="3DEE8BC7">
      <w:pPr>
        <w:spacing w:before="157" w:after="157" w:line="270" w:lineRule="auto"/>
        <w:jc w:val="center"/>
        <w:rPr>
          <w:rFonts w:hint="default" w:ascii="Times New Roman" w:hAnsi="Times New Roman" w:cs="Times New Roman"/>
          <w:highlight w:val="green"/>
        </w:rPr>
      </w:pPr>
      <w:r>
        <w:rPr>
          <w:rFonts w:hint="default" w:ascii="Times New Roman" w:hAnsi="Times New Roman" w:eastAsia="inter" w:cs="Times New Roman"/>
          <w:b/>
          <w:color w:val="000000"/>
          <w:sz w:val="39"/>
          <w:highlight w:val="green"/>
        </w:rPr>
        <w:t xml:space="preserve">Web API </w:t>
      </w:r>
      <w:r>
        <w:rPr>
          <w:rFonts w:hint="default" w:ascii="Times New Roman" w:hAnsi="Times New Roman" w:eastAsia="inter" w:cs="Times New Roman"/>
          <w:b/>
          <w:color w:val="000000"/>
          <w:sz w:val="39"/>
          <w:highlight w:val="green"/>
          <w:lang w:val="en-US"/>
        </w:rPr>
        <w:t>Solution</w:t>
      </w:r>
      <w:r>
        <w:rPr>
          <w:rFonts w:hint="default" w:ascii="Times New Roman" w:hAnsi="Times New Roman" w:eastAsia="inter" w:cs="Times New Roman"/>
          <w:b/>
          <w:color w:val="000000"/>
          <w:sz w:val="39"/>
          <w:highlight w:val="green"/>
        </w:rPr>
        <w:t xml:space="preserve"> with .NET 9</w:t>
      </w:r>
    </w:p>
    <w:p w14:paraId="77551D0B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>Exercise 1: First Web API Using .NET Core</w:t>
      </w:r>
    </w:p>
    <w:p w14:paraId="3BD2BF31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Step 1: Creat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a New Web API Project</w:t>
      </w:r>
      <w:bookmarkStart w:id="0" w:name="_GoBack"/>
      <w:bookmarkEnd w:id="0"/>
    </w:p>
    <w:p w14:paraId="39E421B6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cd C:\Users\KIIT\OneDrive\Desktop\Web-Api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dotnet new webapi -n MyFirstWebAPI --use-controllers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cd MyFirstWebAPI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dotnet run</w:t>
      </w:r>
    </w:p>
    <w:p w14:paraId="4CBF091E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Step 2: Understand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the Default Structure</w:t>
      </w:r>
    </w:p>
    <w:p w14:paraId="0D235699">
      <w:p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</w:rPr>
        <w:t>Key files created:</w:t>
      </w:r>
    </w:p>
    <w:p w14:paraId="1ACCDFCB">
      <w:pPr>
        <w:numPr>
          <w:ilvl w:val="0"/>
          <w:numId w:val="1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Program.cs</w:t>
      </w:r>
      <w:r>
        <w:rPr>
          <w:rFonts w:hint="default" w:ascii="Times New Roman" w:hAnsi="Times New Roman" w:eastAsia="inter" w:cs="Times New Roman"/>
          <w:color w:val="000000"/>
          <w:sz w:val="21"/>
        </w:rPr>
        <w:t>: Entry point and configuration.</w:t>
      </w:r>
    </w:p>
    <w:p w14:paraId="205338EE">
      <w:pPr>
        <w:numPr>
          <w:ilvl w:val="0"/>
          <w:numId w:val="1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Controllers/WeatherForecastController.cs</w:t>
      </w:r>
      <w:r>
        <w:rPr>
          <w:rFonts w:hint="default" w:ascii="Times New Roman" w:hAnsi="Times New Roman" w:eastAsia="inter" w:cs="Times New Roman"/>
          <w:color w:val="000000"/>
          <w:sz w:val="21"/>
        </w:rPr>
        <w:t>: Sample controller.</w:t>
      </w:r>
    </w:p>
    <w:p w14:paraId="30479606">
      <w:pPr>
        <w:numPr>
          <w:ilvl w:val="0"/>
          <w:numId w:val="1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WeatherForecast.cs</w:t>
      </w:r>
      <w:r>
        <w:rPr>
          <w:rFonts w:hint="default" w:ascii="Times New Roman" w:hAnsi="Times New Roman" w:eastAsia="inter" w:cs="Times New Roman"/>
          <w:color w:val="000000"/>
          <w:sz w:val="21"/>
        </w:rPr>
        <w:t>: Model class.</w:t>
      </w:r>
    </w:p>
    <w:p w14:paraId="6E6EC45E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Step 3: Test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the Default API</w:t>
      </w:r>
    </w:p>
    <w:p w14:paraId="6A10832C">
      <w:pPr>
        <w:numPr>
          <w:ilvl w:val="0"/>
          <w:numId w:val="2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>Run</w:t>
      </w: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t>ning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dotnet run</w:t>
      </w:r>
      <w:r>
        <w:rPr>
          <w:rFonts w:hint="default" w:ascii="Times New Roman" w:hAnsi="Times New Roman" w:eastAsia="inter" w:cs="Times New Roman"/>
          <w:color w:val="000000"/>
          <w:sz w:val="21"/>
        </w:rPr>
        <w:t>.</w:t>
      </w:r>
    </w:p>
    <w:p w14:paraId="3E84AB1E">
      <w:pPr>
        <w:numPr>
          <w:ilvl w:val="0"/>
          <w:numId w:val="0"/>
        </w:numPr>
        <w:spacing w:before="105" w:after="105" w:line="360" w:lineRule="auto"/>
        <w:ind w:left="180" w:leftChars="0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038215" cy="1442720"/>
            <wp:effectExtent l="0" t="0" r="1206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8215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655C1">
      <w:pPr>
        <w:numPr>
          <w:ilvl w:val="0"/>
          <w:numId w:val="2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t>Running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http://localhost:5193/WeatherForecast ( JSON response</w:t>
      </w: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t xml:space="preserve"> as oputput )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:</w:t>
      </w:r>
    </w:p>
    <w:p w14:paraId="1C5E58F3">
      <w:pPr>
        <w:numPr>
          <w:ilvl w:val="0"/>
          <w:numId w:val="0"/>
        </w:numPr>
        <w:spacing w:before="105" w:after="105" w:line="360" w:lineRule="auto"/>
        <w:ind w:left="180"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t xml:space="preserve">Output: </w:t>
      </w:r>
    </w:p>
    <w:p w14:paraId="0BF74C37">
      <w:pPr>
        <w:numPr>
          <w:ilvl w:val="0"/>
          <w:numId w:val="0"/>
        </w:numPr>
        <w:pBdr>
          <w:bottom w:val="single" w:color="auto" w:sz="4" w:space="0"/>
        </w:pBdr>
        <w:spacing w:before="105" w:after="105" w:line="360" w:lineRule="auto"/>
        <w:ind w:left="180" w:leftChars="0"/>
      </w:pPr>
      <w:r>
        <w:drawing>
          <wp:inline distT="0" distB="0" distL="114300" distR="114300">
            <wp:extent cx="6031230" cy="4561205"/>
            <wp:effectExtent l="0" t="0" r="381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56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44A8C">
      <w:pPr>
        <w:numPr>
          <w:ilvl w:val="0"/>
          <w:numId w:val="0"/>
        </w:numPr>
        <w:spacing w:before="105" w:after="105" w:line="360" w:lineRule="auto"/>
        <w:ind w:left="180" w:leftChars="0"/>
        <w:rPr>
          <w:rFonts w:hint="default"/>
          <w:lang w:val="en-US"/>
        </w:rPr>
      </w:pPr>
    </w:p>
    <w:p w14:paraId="4F02970B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  <w:highlight w:val="yellow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>Exercise 2: Web API with Swagger</w:t>
      </w:r>
    </w:p>
    <w:p w14:paraId="42D534E4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Step 1: Install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Swagger Package</w:t>
      </w:r>
    </w:p>
    <w:p w14:paraId="57924CA7">
      <w:pPr>
        <w:shd w:val="clear" w:fill="F8F8FA"/>
        <w:spacing w:line="336" w:lineRule="auto"/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</w:pP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dotnet add package Swashbuckle.AspNetCore</w:t>
      </w:r>
    </w:p>
    <w:p w14:paraId="34CF674A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Step 2: Configur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Swagger in </w:t>
      </w:r>
      <w:r>
        <w:rPr>
          <w:rStyle w:val="6"/>
          <w:rFonts w:hint="default" w:ascii="Times New Roman" w:hAnsi="Times New Roman" w:eastAsia="inter" w:cs="Times New Roman"/>
          <w:b/>
          <w:color w:val="000000"/>
          <w:sz w:val="24"/>
          <w:shd w:val="clear" w:color="auto" w:fill="F8F8FA"/>
        </w:rPr>
        <w:t>Program.cs</w:t>
      </w:r>
    </w:p>
    <w:p w14:paraId="1FCE2A3F">
      <w:p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</w:rPr>
        <w:t>Replac</w:t>
      </w:r>
      <w:r>
        <w:rPr>
          <w:rFonts w:hint="default" w:ascii="Times New Roman" w:hAnsi="Times New Roman" w:eastAsia="inter" w:cs="Times New Roman"/>
          <w:color w:val="000000"/>
          <w:lang w:val="en-US"/>
        </w:rPr>
        <w:t>ing</w:t>
      </w:r>
      <w:r>
        <w:rPr>
          <w:rFonts w:hint="default" w:ascii="Times New Roman" w:hAnsi="Times New Roman" w:eastAsia="inter" w:cs="Times New Roman"/>
          <w:color w:val="000000"/>
        </w:rPr>
        <w:t xml:space="preserve"> the content of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Program.cs</w:t>
      </w:r>
      <w:r>
        <w:rPr>
          <w:rFonts w:hint="default" w:ascii="Times New Roman" w:hAnsi="Times New Roman" w:eastAsia="inter" w:cs="Times New Roman"/>
          <w:color w:val="000000"/>
        </w:rPr>
        <w:t xml:space="preserve"> with:</w:t>
      </w:r>
    </w:p>
    <w:p w14:paraId="1D66246C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using Microsoft.OpenApi.Models;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var builder = WebApplication.CreateBuilder(args);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builder.Services.AddControllers();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builder.Services.AddEndpointsApiExplorer();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builder.Services.AddSwaggerGen(c =&gt;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c.SwaggerDoc("v1", new OpenApiInfo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Title = "Swagger Demo",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Version = "v1",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Description = "TBD",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TermsOfService = new Uri("https://example.com/terms"),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Contact = new OpenApiContact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Name = "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lang w:val="en-US"/>
        </w:rPr>
        <w:t>Sachin Ray\\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",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Email = "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lang w:val="en-US"/>
        </w:rPr>
        <w:t>sachin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@xyzmail.com",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Url = new Uri("https://www.example.com")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},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License = new OpenApiLicense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Name = "License Terms",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Url = new Uri("https://www.example.com")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});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});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var app = builder.Build();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if (app.Environment.IsDevelopment())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app.UseSwagger();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app.UseSwaggerUI(c =&gt;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c.SwaggerEndpoint("/swagger/v1/swagger.json", "Swagger Demo");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});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app.UseHttpsRedirection();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app.UseAuthorization();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app.MapControllers();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app.Run();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28C09162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Step 3: Test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Swagger</w:t>
      </w:r>
    </w:p>
    <w:p w14:paraId="743C10BC">
      <w:pPr>
        <w:numPr>
          <w:ilvl w:val="0"/>
          <w:numId w:val="3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Run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dotnet run</w:t>
      </w:r>
      <w:r>
        <w:rPr>
          <w:rFonts w:hint="default" w:ascii="Times New Roman" w:hAnsi="Times New Roman" w:eastAsia="inter" w:cs="Times New Roman"/>
          <w:color w:val="000000"/>
          <w:sz w:val="21"/>
        </w:rPr>
        <w:t>.</w:t>
      </w:r>
    </w:p>
    <w:p w14:paraId="06584312">
      <w:pPr>
        <w:numPr>
          <w:ilvl w:val="0"/>
          <w:numId w:val="3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>Visit</w:t>
      </w: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t>ing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</w:t>
      </w:r>
      <w:r>
        <w:rPr>
          <w:rStyle w:val="6"/>
          <w:rFonts w:hint="default" w:ascii="Times New Roman" w:hAnsi="Times New Roman" w:eastAsia="ibm plex mono"/>
          <w:color w:val="000000"/>
          <w:sz w:val="18"/>
          <w:shd w:val="clear" w:color="auto" w:fill="F8F8FA"/>
        </w:rPr>
        <w:fldChar w:fldCharType="begin"/>
      </w:r>
      <w:r>
        <w:rPr>
          <w:rStyle w:val="6"/>
          <w:rFonts w:hint="default" w:ascii="Times New Roman" w:hAnsi="Times New Roman" w:eastAsia="ibm plex mono"/>
          <w:color w:val="000000"/>
          <w:sz w:val="18"/>
          <w:shd w:val="clear" w:color="auto" w:fill="F8F8FA"/>
        </w:rPr>
        <w:instrText xml:space="preserve"> HYPERLINK "http://localhost:5193/swagger" </w:instrText>
      </w:r>
      <w:r>
        <w:rPr>
          <w:rStyle w:val="6"/>
          <w:rFonts w:hint="default" w:ascii="Times New Roman" w:hAnsi="Times New Roman" w:eastAsia="ibm plex mono"/>
          <w:color w:val="000000"/>
          <w:sz w:val="18"/>
          <w:shd w:val="clear" w:color="auto" w:fill="F8F8FA"/>
        </w:rPr>
        <w:fldChar w:fldCharType="separate"/>
      </w:r>
      <w:r>
        <w:rPr>
          <w:rStyle w:val="4"/>
          <w:rFonts w:hint="default" w:ascii="Times New Roman" w:hAnsi="Times New Roman" w:eastAsia="ibm plex mono"/>
          <w:sz w:val="18"/>
          <w:shd w:val="clear" w:color="auto" w:fill="F8F8FA"/>
        </w:rPr>
        <w:t>http://localhost:5193/swagger</w:t>
      </w:r>
      <w:r>
        <w:rPr>
          <w:rStyle w:val="6"/>
          <w:rFonts w:hint="default" w:ascii="Times New Roman" w:hAnsi="Times New Roman" w:eastAsia="ibm plex mono"/>
          <w:color w:val="000000"/>
          <w:sz w:val="18"/>
          <w:shd w:val="clear" w:color="auto" w:fill="F8F8FA"/>
        </w:rPr>
        <w:fldChar w:fldCharType="end"/>
      </w:r>
      <w:r>
        <w:rPr>
          <w:rStyle w:val="6"/>
          <w:rFonts w:hint="default" w:ascii="Times New Roman" w:hAnsi="Times New Roman" w:eastAsia="ibm plex mono"/>
          <w:color w:val="000000"/>
          <w:sz w:val="18"/>
          <w:shd w:val="clear" w:color="auto" w:fill="F8F8FA"/>
          <w:lang w:val="en-US"/>
        </w:rPr>
        <w:t xml:space="preserve"> </w:t>
      </w:r>
      <w:r>
        <w:rPr>
          <w:rFonts w:hint="default" w:ascii="Times New Roman" w:hAnsi="Times New Roman" w:eastAsia="inter" w:cs="Times New Roman"/>
          <w:color w:val="000000"/>
          <w:sz w:val="21"/>
        </w:rPr>
        <w:t>to view the Swagger UI with API documentation.</w:t>
      </w:r>
    </w:p>
    <w:p w14:paraId="0825DD7B">
      <w:pPr>
        <w:numPr>
          <w:ilvl w:val="0"/>
          <w:numId w:val="0"/>
        </w:numPr>
        <w:spacing w:before="105" w:after="105" w:line="360" w:lineRule="auto"/>
        <w:ind w:left="180"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eastAsia="inter" w:cs="Times New Roman"/>
          <w:b/>
          <w:bCs/>
          <w:color w:val="000000"/>
          <w:sz w:val="24"/>
          <w:szCs w:val="24"/>
          <w:lang w:val="en-US"/>
        </w:rPr>
        <w:t xml:space="preserve">Output: </w:t>
      </w: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br w:type="textWrapping"/>
      </w:r>
      <w:r>
        <w:drawing>
          <wp:inline distT="0" distB="0" distL="114300" distR="114300">
            <wp:extent cx="6030595" cy="5220970"/>
            <wp:effectExtent l="0" t="0" r="444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522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3D892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Step 4: Test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with Postman</w:t>
      </w:r>
    </w:p>
    <w:p w14:paraId="284C62A3">
      <w:pPr>
        <w:numPr>
          <w:ilvl w:val="0"/>
          <w:numId w:val="4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Create a new GET request to </w:t>
      </w:r>
      <w:r>
        <w:rPr>
          <w:rStyle w:val="4"/>
          <w:rFonts w:hint="default" w:ascii="Times New Roman" w:hAnsi="Times New Roman" w:eastAsia="ibm plex mono"/>
          <w:sz w:val="18"/>
          <w:shd w:val="clear" w:color="auto" w:fill="F8F8FA"/>
        </w:rPr>
        <w:t>http://localhost:5193/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WeatherForecast</w:t>
      </w:r>
      <w:r>
        <w:rPr>
          <w:rFonts w:hint="default" w:ascii="Times New Roman" w:hAnsi="Times New Roman" w:eastAsia="inter" w:cs="Times New Roman"/>
          <w:color w:val="000000"/>
          <w:sz w:val="21"/>
        </w:rPr>
        <w:t>.</w:t>
      </w:r>
    </w:p>
    <w:p w14:paraId="7A87BB38">
      <w:pPr>
        <w:numPr>
          <w:ilvl w:val="0"/>
          <w:numId w:val="4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>Click</w:t>
      </w: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t>ing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Send;</w:t>
      </w: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t xml:space="preserve"> </w:t>
      </w: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br w:type="textWrapping"/>
      </w: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t xml:space="preserve">Response: </w:t>
      </w: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br w:type="textWrapping"/>
      </w:r>
      <w:r>
        <w:drawing>
          <wp:inline distT="0" distB="0" distL="114300" distR="114300">
            <wp:extent cx="6034405" cy="6425565"/>
            <wp:effectExtent l="0" t="0" r="63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4405" cy="642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F1D58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Step 5: Modify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Controller Route</w:t>
      </w:r>
    </w:p>
    <w:p w14:paraId="69E5503B">
      <w:p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</w:rPr>
        <w:t>Create</w:t>
      </w:r>
      <w:r>
        <w:rPr>
          <w:rFonts w:hint="default" w:ascii="Times New Roman" w:hAnsi="Times New Roman" w:eastAsia="inter" w:cs="Times New Roman"/>
          <w:color w:val="000000"/>
          <w:lang w:val="en-US"/>
        </w:rPr>
        <w:t>ing</w:t>
      </w:r>
      <w:r>
        <w:rPr>
          <w:rFonts w:hint="default" w:ascii="Times New Roman" w:hAnsi="Times New Roman" w:eastAsia="inter" w:cs="Times New Roman"/>
          <w:color w:val="000000"/>
        </w:rPr>
        <w:t xml:space="preserve">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Controllers/EmployeeController.cs</w:t>
      </w:r>
      <w:r>
        <w:rPr>
          <w:rFonts w:hint="default" w:ascii="Times New Roman" w:hAnsi="Times New Roman" w:eastAsia="inter" w:cs="Times New Roman"/>
          <w:color w:val="000000"/>
        </w:rPr>
        <w:t>:</w:t>
      </w:r>
    </w:p>
    <w:p w14:paraId="3B6E249B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using Microsoft.AspNetCore.Mvc;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namespace MyFirstWebAPI.Controllers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[ApiController]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[Route("api/[controller]")]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public class EmployeeController : ControllerBase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[HttpGet]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public ActionResult&lt;string&gt; Get()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return Ok("Employee data retrieved successfully");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3F2E6529">
      <w:pPr>
        <w:numPr>
          <w:ilvl w:val="0"/>
          <w:numId w:val="5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t>C</w:t>
      </w:r>
      <w:r>
        <w:rPr>
          <w:rFonts w:hint="default" w:ascii="Times New Roman" w:hAnsi="Times New Roman" w:eastAsia="inter" w:cs="Times New Roman"/>
          <w:color w:val="000000"/>
          <w:sz w:val="21"/>
        </w:rPr>
        <w:t>hang</w:t>
      </w: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t>ing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the route</w:t>
      </w: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t xml:space="preserve"> by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modify the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Route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attribute to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[Route("api/Emp")]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and test</w:t>
      </w: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t>ing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in Postman</w:t>
      </w: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t xml:space="preserve"> after running freshly</w:t>
      </w:r>
      <w:r>
        <w:rPr>
          <w:rFonts w:hint="default" w:ascii="Times New Roman" w:hAnsi="Times New Roman" w:eastAsia="inter" w:cs="Times New Roman"/>
          <w:color w:val="000000"/>
          <w:sz w:val="21"/>
        </w:rPr>
        <w:t>.</w:t>
      </w:r>
    </w:p>
    <w:p w14:paraId="5E38B644">
      <w:pPr>
        <w:numPr>
          <w:ilvl w:val="0"/>
          <w:numId w:val="0"/>
        </w:numPr>
        <w:pBdr>
          <w:bottom w:val="single" w:color="auto" w:sz="4" w:space="0"/>
        </w:pBdr>
        <w:spacing w:before="105" w:after="105" w:line="360" w:lineRule="auto"/>
      </w:pPr>
      <w:r>
        <w:rPr>
          <w:rFonts w:hint="default" w:ascii="Times New Roman" w:hAnsi="Times New Roman" w:eastAsia="inter" w:cs="Times New Roman"/>
          <w:b/>
          <w:bCs/>
          <w:color w:val="000000"/>
          <w:sz w:val="24"/>
          <w:szCs w:val="24"/>
          <w:lang w:val="en-US"/>
        </w:rPr>
        <w:t xml:space="preserve">Output: </w:t>
      </w:r>
      <w:r>
        <w:rPr>
          <w:rFonts w:hint="default" w:ascii="Times New Roman" w:hAnsi="Times New Roman" w:eastAsia="inter" w:cs="Times New Roman"/>
          <w:b/>
          <w:bCs/>
          <w:color w:val="000000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4376420" cy="4636135"/>
            <wp:effectExtent l="0" t="0" r="1270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6420" cy="463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A4166">
      <w:pPr>
        <w:numPr>
          <w:ilvl w:val="0"/>
          <w:numId w:val="0"/>
        </w:numPr>
        <w:spacing w:before="105" w:after="105" w:line="360" w:lineRule="auto"/>
        <w:rPr>
          <w:rFonts w:hint="default"/>
          <w:lang w:val="en-US"/>
        </w:rPr>
      </w:pPr>
    </w:p>
    <w:p w14:paraId="0E4AC849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  <w:highlight w:val="yellow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>Exercise 3: Custom Model Class and Filters</w:t>
      </w:r>
    </w:p>
    <w:p w14:paraId="6A0A40D0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1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>. Creat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Models Folder and Classes</w:t>
      </w:r>
    </w:p>
    <w:p w14:paraId="1531E633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2.1 Creat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 xml:space="preserve">ing 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>the Models Folder</w:t>
      </w:r>
    </w:p>
    <w:p w14:paraId="3677B088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mkdir Models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4A068E70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2.2 Add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</w:t>
      </w:r>
      <w:r>
        <w:rPr>
          <w:rStyle w:val="6"/>
          <w:rFonts w:hint="default" w:ascii="Times New Roman" w:hAnsi="Times New Roman" w:eastAsia="inter" w:cs="Times New Roman"/>
          <w:b/>
          <w:color w:val="000000"/>
          <w:sz w:val="24"/>
          <w:shd w:val="clear" w:color="auto" w:fill="F8F8FA"/>
        </w:rPr>
        <w:t>Employee.cs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Model</w:t>
      </w:r>
    </w:p>
    <w:p w14:paraId="1226EE99">
      <w:p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</w:rPr>
        <w:t xml:space="preserve">Create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Models/Employee.cs</w:t>
      </w:r>
      <w:r>
        <w:rPr>
          <w:rFonts w:hint="default" w:ascii="Times New Roman" w:hAnsi="Times New Roman" w:eastAsia="inter" w:cs="Times New Roman"/>
          <w:color w:val="000000"/>
        </w:rPr>
        <w:t xml:space="preserve"> with the following content:</w:t>
      </w:r>
    </w:p>
    <w:p w14:paraId="69225AAB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namespace MyFirstWebAPI.Models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public class Employee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public int Id { get; set;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public string Name { get; set; } = string.Empty;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public int Salary { get; set;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public bool Permanent { get; set;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public Department Department { get; set; } = new Department();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public List&lt;Skill&gt; Skills { get; set; } = new List&lt;Skill&gt;();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public DateTime DateOfBirth { get; set;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public class Department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public int Id { get; set;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public string Name { get; set; } = string.Empty;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public class Skill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public int Id { get; set;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public string Name { get; set; } = string.Empty;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7B47D080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3. Updat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Employee Controller with Custom Models</w:t>
      </w:r>
    </w:p>
    <w:p w14:paraId="62580BD5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3.1 Replace </w:t>
      </w:r>
      <w:r>
        <w:rPr>
          <w:rStyle w:val="6"/>
          <w:rFonts w:hint="default" w:ascii="Times New Roman" w:hAnsi="Times New Roman" w:eastAsia="inter" w:cs="Times New Roman"/>
          <w:b/>
          <w:color w:val="000000"/>
          <w:sz w:val="24"/>
          <w:shd w:val="clear" w:color="auto" w:fill="F8F8FA"/>
        </w:rPr>
        <w:t>EmployeeController.cs</w:t>
      </w:r>
    </w:p>
    <w:p w14:paraId="4BEB7709">
      <w:p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</w:rPr>
        <w:t xml:space="preserve"> </w:t>
      </w:r>
      <w:r>
        <w:rPr>
          <w:rFonts w:hint="default" w:ascii="Times New Roman" w:hAnsi="Times New Roman" w:eastAsia="inter" w:cs="Times New Roman"/>
          <w:color w:val="000000"/>
          <w:lang w:val="en-US"/>
        </w:rPr>
        <w:t xml:space="preserve">Overwriting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Controllers/EmployeeController.cs</w:t>
      </w:r>
      <w:r>
        <w:rPr>
          <w:rFonts w:hint="default" w:ascii="Times New Roman" w:hAnsi="Times New Roman" w:eastAsia="inter" w:cs="Times New Roman"/>
          <w:color w:val="000000"/>
        </w:rPr>
        <w:t xml:space="preserve"> with:</w:t>
      </w:r>
    </w:p>
    <w:p w14:paraId="3AAC5458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using Microsoft.AspNetCore.Mvc;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using MyFirstWebAPI.Models;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namespace MyFirstWebAPI.Controllers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[ApiController]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[Route("api/[controller]")]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public class EmployeeController : ControllerBase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private static List&lt;Employee&gt; _employees = new List&lt;Employee&gt;();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public EmployeeController()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if (_employees.Count == 0)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_employees = GetStandardEmployeeList();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[HttpGet]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[ProducesResponseType(typeof(List&lt;Employee&gt;), 200)]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public ActionResult&lt;List&lt;Employee&gt;&gt; Get()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return Ok(_employees);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[HttpGet("{id}")]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[ProducesResponseType(typeof(Employee), 200)]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[ProducesResponseType(404)]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public ActionResult&lt;Employee&gt; Get(int id)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var employee = _employees.FirstOrDefault(e =&gt; e.Id == id);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if (employee == null)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return NotFound($"Employee with ID {id} not found");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return Ok(employee);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[HttpPost]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[ProducesResponseType(typeof(Employee), 201)]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[ProducesResponseType(400)]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public ActionResult&lt;Employee&gt; Post([FromBody] Employee employee)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if (employee == null)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return BadRequest("Employee data is required");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employee.Id = _employees.Count &gt; 0 ? _employees.Max(e =&gt; e.Id) + 1 : 1;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_employees.Add(employee);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return CreatedAtAction(nameof(Get), new { id = employee.Id }, employee);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private List&lt;Employee&gt; GetStandardEmployeeList()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return new List&lt;Employee&gt;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new Employee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    Id = 1,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    Name = "John Doe",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    Salary = 50000,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    Permanent = true,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    Department = new Department { Id = 1, Name = "IT" },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    Skills = new List&lt;Skill&gt; { new Skill { Id = 1, Name = "C#" }, new Skill { Id = 2, Name = "ASP.NET" } },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    DateOfBirth = new DateTime(1990, 1, 1)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},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new Employee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    Id = 2,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    Name = "Jane Smith",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    Salary = 60000,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    Permanent = false,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    Department = new Department { Id = 2, Name = "HR" },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    Skills = new List&lt;Skill&gt; { new Skill { Id = 3, Name = "Management" }, new Skill { Id = 4, Name = "Communication" } },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    DateOfBirth = new DateTime(1985, 5, 15)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},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new Employee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    Id = 3,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    Name = "Bob Johnson",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    Salary = 55000,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    Permanent = true,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    Department = new Department { Id = 1, Name = "IT" },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    Skills = new List&lt;Skill&gt; { new Skill { Id = 5, Name = "JavaScript" }, new Skill { Id = 6, Name = "React" } },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    DateOfBirth = new DateTime(1988, 12, 10)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};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60AF13F8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4. Test Custom Models</w:t>
      </w:r>
    </w:p>
    <w:p w14:paraId="13819EEE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4.1 Build and Run</w:t>
      </w:r>
    </w:p>
    <w:p w14:paraId="553899D6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dotnet build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dotnet run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57918ADC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4.2 Test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in Browser</w:t>
      </w:r>
    </w:p>
    <w:p w14:paraId="492BE881">
      <w:pPr>
        <w:numPr>
          <w:ilvl w:val="0"/>
          <w:numId w:val="2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>Go</w:t>
      </w: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t>ing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to: </w:t>
      </w:r>
      <w:r>
        <w:rPr>
          <w:rStyle w:val="6"/>
          <w:rFonts w:hint="default" w:ascii="Times New Roman" w:hAnsi="Times New Roman" w:eastAsia="ibm plex mono"/>
          <w:color w:val="000000"/>
          <w:sz w:val="18"/>
          <w:shd w:val="clear" w:color="auto" w:fill="F8F8FA"/>
        </w:rPr>
        <w:t>http://localhost:5193/api/Employee</w:t>
      </w:r>
    </w:p>
    <w:p w14:paraId="47C0BA94">
      <w:pPr>
        <w:numPr>
          <w:ilvl w:val="0"/>
          <w:numId w:val="2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Output: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</w:t>
      </w:r>
    </w:p>
    <w:p w14:paraId="58CA1682">
      <w:pPr>
        <w:numPr>
          <w:numId w:val="0"/>
        </w:numPr>
        <w:spacing w:before="105" w:after="105" w:line="360" w:lineRule="auto"/>
        <w:ind w:left="18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br w:type="textWrapping"/>
      </w:r>
      <w:r>
        <w:drawing>
          <wp:inline distT="0" distB="0" distL="114300" distR="114300">
            <wp:extent cx="6257290" cy="4259580"/>
            <wp:effectExtent l="0" t="0" r="6350" b="762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8EDC6">
      <w:pPr>
        <w:numPr>
          <w:numId w:val="0"/>
        </w:numPr>
        <w:spacing w:before="105" w:after="105" w:line="360" w:lineRule="auto"/>
        <w:ind w:left="180" w:leftChars="0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304915" cy="1995170"/>
            <wp:effectExtent l="0" t="0" r="4445" b="127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491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DEC88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4.3 Test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Single Employee</w:t>
      </w:r>
    </w:p>
    <w:p w14:paraId="105F53BB">
      <w:pPr>
        <w:numPr>
          <w:ilvl w:val="0"/>
          <w:numId w:val="3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>Go</w:t>
      </w: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t>ing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to: </w:t>
      </w:r>
      <w:r>
        <w:rPr>
          <w:rStyle w:val="6"/>
          <w:rFonts w:hint="default" w:ascii="Times New Roman" w:hAnsi="Times New Roman" w:eastAsia="ibm plex mono"/>
          <w:color w:val="000000"/>
          <w:sz w:val="18"/>
          <w:shd w:val="clear" w:color="auto" w:fill="F8F8FA"/>
        </w:rPr>
        <w:t>http://localhost:5193/api/Employee/1</w:t>
      </w:r>
    </w:p>
    <w:p w14:paraId="51FAFFE4">
      <w:pPr>
        <w:numPr>
          <w:ilvl w:val="0"/>
          <w:numId w:val="3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Output: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</w:t>
      </w:r>
    </w:p>
    <w:p w14:paraId="136D3810">
      <w:pPr>
        <w:numPr>
          <w:numId w:val="0"/>
        </w:numPr>
        <w:spacing w:before="105" w:after="105" w:line="360" w:lineRule="auto"/>
        <w:ind w:left="180" w:leftChars="0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038215" cy="2674620"/>
            <wp:effectExtent l="0" t="0" r="12065" b="762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8215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9B2DB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5. Create Custom Auth Filter</w:t>
      </w:r>
    </w:p>
    <w:p w14:paraId="29E7BF9B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5.1 Creat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Filters Folder</w:t>
      </w:r>
    </w:p>
    <w:p w14:paraId="37CCC601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mkdir Filters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777F6616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5.2 Add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</w:t>
      </w:r>
      <w:r>
        <w:rPr>
          <w:rStyle w:val="6"/>
          <w:rFonts w:hint="default" w:ascii="Times New Roman" w:hAnsi="Times New Roman" w:eastAsia="inter" w:cs="Times New Roman"/>
          <w:b/>
          <w:color w:val="000000"/>
          <w:sz w:val="24"/>
          <w:shd w:val="clear" w:color="auto" w:fill="F8F8FA"/>
        </w:rPr>
        <w:t>CustomAuthFilter.cs</w:t>
      </w:r>
    </w:p>
    <w:p w14:paraId="4D028A8F">
      <w:p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</w:rPr>
        <w:t>Creat</w:t>
      </w:r>
      <w:r>
        <w:rPr>
          <w:rFonts w:hint="default" w:ascii="Times New Roman" w:hAnsi="Times New Roman" w:eastAsia="inter" w:cs="Times New Roman"/>
          <w:color w:val="000000"/>
          <w:lang w:val="en-US"/>
        </w:rPr>
        <w:t>ing</w:t>
      </w:r>
      <w:r>
        <w:rPr>
          <w:rFonts w:hint="default" w:ascii="Times New Roman" w:hAnsi="Times New Roman" w:eastAsia="inter" w:cs="Times New Roman"/>
          <w:color w:val="000000"/>
        </w:rPr>
        <w:t xml:space="preserve">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Filters/CustomAuthFilter.cs</w:t>
      </w:r>
      <w:r>
        <w:rPr>
          <w:rFonts w:hint="default" w:ascii="Times New Roman" w:hAnsi="Times New Roman" w:eastAsia="inter" w:cs="Times New Roman"/>
          <w:color w:val="000000"/>
        </w:rPr>
        <w:t>:</w:t>
      </w:r>
    </w:p>
    <w:p w14:paraId="18A2E0B5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using Microsoft.AspNetCore.Mvc;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using Microsoft.AspNetCore.Mvc.Filters;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namespace MyFirstWebAPI.Filters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public class CustomAuthFilter : ActionFilterAttribute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public override void OnActionExecuting(ActionExecutingContext context)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var request = context.HttpContext.Request;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if (!request.Headers.ContainsKey("Authorization"))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context.Result = new BadRequestObjectResult("Invalid request - No Auth token");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return;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var authHeader = request.Headers["Authorization"].ToString();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if (!authHeader.Contains("Bearer", StringComparison.OrdinalIgnoreCase))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context.Result = new BadRequestObjectResult("Invalid request - Token present but Bearer unavailable");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return;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base.OnActionExecuting(context);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2D07A0EB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6. Appl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Custom Auth Filter</w:t>
      </w:r>
    </w:p>
    <w:p w14:paraId="63531B90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6.1 Updat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</w:t>
      </w:r>
      <w:r>
        <w:rPr>
          <w:rStyle w:val="6"/>
          <w:rFonts w:hint="default" w:ascii="Times New Roman" w:hAnsi="Times New Roman" w:eastAsia="inter" w:cs="Times New Roman"/>
          <w:b/>
          <w:color w:val="000000"/>
          <w:sz w:val="24"/>
          <w:shd w:val="clear" w:color="auto" w:fill="F8F8FA"/>
        </w:rPr>
        <w:t>EmployeeController.cs</w:t>
      </w:r>
    </w:p>
    <w:p w14:paraId="31F1FBCF">
      <w:p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lang w:val="en-US"/>
        </w:rPr>
        <w:t>Final code</w:t>
      </w:r>
      <w:r>
        <w:rPr>
          <w:rFonts w:hint="default" w:ascii="Times New Roman" w:hAnsi="Times New Roman" w:eastAsia="inter" w:cs="Times New Roman"/>
          <w:color w:val="000000"/>
        </w:rPr>
        <w:t>:</w:t>
      </w:r>
    </w:p>
    <w:p w14:paraId="209DFD19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using Microsoft.AspNetCore.Mvc;</w:t>
      </w:r>
    </w:p>
    <w:p w14:paraId="49409A97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using MyFirstWebAPI.Models;</w:t>
      </w:r>
    </w:p>
    <w:p w14:paraId="1C74D0F7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using MyFirstWebAPI.Filters;</w:t>
      </w:r>
    </w:p>
    <w:p w14:paraId="1F47178B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</w:p>
    <w:p w14:paraId="776CB087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namespace MyFirstWebAPI.Controllers</w:t>
      </w:r>
    </w:p>
    <w:p w14:paraId="5A7C3641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{</w:t>
      </w:r>
    </w:p>
    <w:p w14:paraId="09BA861F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[CustomAuthFilter]</w:t>
      </w:r>
    </w:p>
    <w:p w14:paraId="2045FD0F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[ApiController]</w:t>
      </w:r>
    </w:p>
    <w:p w14:paraId="0B8A6171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[Route("api/[controller]")]</w:t>
      </w:r>
    </w:p>
    <w:p w14:paraId="2804A4A0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public class EmployeeController : ControllerBase</w:t>
      </w:r>
    </w:p>
    <w:p w14:paraId="506EAE91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{</w:t>
      </w:r>
    </w:p>
    <w:p w14:paraId="5805B748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private static List&lt;Employee&gt; _employees = new List&lt;Employee&gt;();</w:t>
      </w:r>
    </w:p>
    <w:p w14:paraId="18336E1E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</w:p>
    <w:p w14:paraId="5D284246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public EmployeeController()</w:t>
      </w:r>
    </w:p>
    <w:p w14:paraId="163F6857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{</w:t>
      </w:r>
    </w:p>
    <w:p w14:paraId="20F90387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if (_employees.Count == 0)</w:t>
      </w:r>
    </w:p>
    <w:p w14:paraId="5DDA38D1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{</w:t>
      </w:r>
    </w:p>
    <w:p w14:paraId="1DD26B6E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_employees = GetStandardEmployeeList();</w:t>
      </w:r>
    </w:p>
    <w:p w14:paraId="681331FC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}</w:t>
      </w:r>
    </w:p>
    <w:p w14:paraId="1F746B39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}</w:t>
      </w:r>
    </w:p>
    <w:p w14:paraId="3A35BED8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</w:p>
    <w:p w14:paraId="2C8717EF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[HttpGet]</w:t>
      </w:r>
    </w:p>
    <w:p w14:paraId="332CA4F5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[ProducesResponseType(typeof(List&lt;Employee&gt;), 200)]</w:t>
      </w:r>
    </w:p>
    <w:p w14:paraId="3341E14A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public ActionResult&lt;List&lt;Employee&gt;&gt; Get()</w:t>
      </w:r>
    </w:p>
    <w:p w14:paraId="3846B764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{</w:t>
      </w:r>
    </w:p>
    <w:p w14:paraId="25A6C58D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return Ok(_employees);</w:t>
      </w:r>
    </w:p>
    <w:p w14:paraId="200D8039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}</w:t>
      </w:r>
    </w:p>
    <w:p w14:paraId="7530C7F8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</w:p>
    <w:p w14:paraId="33C23270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[HttpGet("{id}")]</w:t>
      </w:r>
    </w:p>
    <w:p w14:paraId="50F8F15A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[ProducesResponseType(typeof(Employee), 200)]</w:t>
      </w:r>
    </w:p>
    <w:p w14:paraId="4584CEBA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[ProducesResponseType(404)]</w:t>
      </w:r>
    </w:p>
    <w:p w14:paraId="2A045617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public ActionResult&lt;Employee&gt; Get(int id)</w:t>
      </w:r>
    </w:p>
    <w:p w14:paraId="17917740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{</w:t>
      </w:r>
    </w:p>
    <w:p w14:paraId="62A16AFB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var employee = _employees.FirstOrDefault(e =&gt; e.Id == id);</w:t>
      </w:r>
    </w:p>
    <w:p w14:paraId="2B0DE39F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if (employee == null)</w:t>
      </w:r>
    </w:p>
    <w:p w14:paraId="27E7892A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return NotFound($"Employee with ID {id} not found");</w:t>
      </w:r>
    </w:p>
    <w:p w14:paraId="3B488CF6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return Ok(employee);</w:t>
      </w:r>
    </w:p>
    <w:p w14:paraId="5F654531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}</w:t>
      </w:r>
    </w:p>
    <w:p w14:paraId="779653DB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</w:p>
    <w:p w14:paraId="6D4BEC9C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[HttpPost]</w:t>
      </w:r>
    </w:p>
    <w:p w14:paraId="3D1F957A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[ProducesResponseType(typeof(Employee), 201)]</w:t>
      </w:r>
    </w:p>
    <w:p w14:paraId="76F019EE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[ProducesResponseType(400)]</w:t>
      </w:r>
    </w:p>
    <w:p w14:paraId="16546D6E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public ActionResult&lt;Employee&gt; Post([FromBody] Employee employee)</w:t>
      </w:r>
    </w:p>
    <w:p w14:paraId="2EADED1A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{</w:t>
      </w:r>
    </w:p>
    <w:p w14:paraId="36F86C53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if (employee == null)</w:t>
      </w:r>
    </w:p>
    <w:p w14:paraId="70D5F79E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return BadRequest("Employee data is required");</w:t>
      </w:r>
    </w:p>
    <w:p w14:paraId="14FD79C7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</w:t>
      </w:r>
    </w:p>
    <w:p w14:paraId="3557EA1C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employee.Id = _employees.Count &gt; 0 ? _employees.Max(e =&gt; e.Id) + 1 : 1;</w:t>
      </w:r>
    </w:p>
    <w:p w14:paraId="7BEA138F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_employees.Add(employee);</w:t>
      </w:r>
    </w:p>
    <w:p w14:paraId="583885B9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return CreatedAtAction(nameof(Get), new { id = employee.Id }, employee);</w:t>
      </w:r>
    </w:p>
    <w:p w14:paraId="762E8B94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}</w:t>
      </w:r>
    </w:p>
    <w:p w14:paraId="39B31DB5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</w:p>
    <w:p w14:paraId="7B52B0AA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private List&lt;Employee&gt; GetStandardEmployeeList()</w:t>
      </w:r>
    </w:p>
    <w:p w14:paraId="6D0772BC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{</w:t>
      </w:r>
    </w:p>
    <w:p w14:paraId="5D763105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return new List&lt;Employee&gt;</w:t>
      </w:r>
    </w:p>
    <w:p w14:paraId="19D58698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{</w:t>
      </w:r>
    </w:p>
    <w:p w14:paraId="18BE7F91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new Employee</w:t>
      </w:r>
    </w:p>
    <w:p w14:paraId="377A95BE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{</w:t>
      </w:r>
    </w:p>
    <w:p w14:paraId="3AAD1A14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    Id = 1,</w:t>
      </w:r>
    </w:p>
    <w:p w14:paraId="6D00FE2D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    Name = "John Doe",</w:t>
      </w:r>
    </w:p>
    <w:p w14:paraId="5DE22127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    Salary = 50000,</w:t>
      </w:r>
    </w:p>
    <w:p w14:paraId="77E9014F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    Permanent = true,</w:t>
      </w:r>
    </w:p>
    <w:p w14:paraId="5DC8F419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    Department = new Department { Id = 1, Name = "IT" },</w:t>
      </w:r>
    </w:p>
    <w:p w14:paraId="46140385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    Skills = new List&lt;Skill&gt; { new Skill { Id = 1, Name = "C#" }, new Skill { Id = 2, Name = "ASP.NET" } },</w:t>
      </w:r>
    </w:p>
    <w:p w14:paraId="74F1A89A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    DateOfBirth = new DateTime(1990, 1, 1)</w:t>
      </w:r>
    </w:p>
    <w:p w14:paraId="33355645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},</w:t>
      </w:r>
    </w:p>
    <w:p w14:paraId="519F6377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new Employee</w:t>
      </w:r>
    </w:p>
    <w:p w14:paraId="53C24E44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{</w:t>
      </w:r>
    </w:p>
    <w:p w14:paraId="3BD852C9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    Id = 2,</w:t>
      </w:r>
    </w:p>
    <w:p w14:paraId="05CE3529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    Name = "Jane Smith",</w:t>
      </w:r>
    </w:p>
    <w:p w14:paraId="31E9E589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    Salary = 60000,</w:t>
      </w:r>
    </w:p>
    <w:p w14:paraId="4EAEBB1F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    Permanent = false,</w:t>
      </w:r>
    </w:p>
    <w:p w14:paraId="737D80D2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    Department = new Department { Id = 2, Name = "HR" },</w:t>
      </w:r>
    </w:p>
    <w:p w14:paraId="4A2362A2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    Skills = new List&lt;Skill&gt; { new Skill { Id = 3, Name = "Management" }, new Skill { Id = 4, Name = "Communication" } },</w:t>
      </w:r>
    </w:p>
    <w:p w14:paraId="1C49542C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    DateOfBirth = new DateTime(1985, 5, 15)</w:t>
      </w:r>
    </w:p>
    <w:p w14:paraId="1D0CEF92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},</w:t>
      </w:r>
    </w:p>
    <w:p w14:paraId="75502682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new Employee</w:t>
      </w:r>
    </w:p>
    <w:p w14:paraId="1F282FE6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{</w:t>
      </w:r>
    </w:p>
    <w:p w14:paraId="402E805C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    Id = 3,</w:t>
      </w:r>
    </w:p>
    <w:p w14:paraId="3665F993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    Name = "Bob Johnson",</w:t>
      </w:r>
    </w:p>
    <w:p w14:paraId="2CA2EE2F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    Salary = 55000,</w:t>
      </w:r>
    </w:p>
    <w:p w14:paraId="30798C7D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    Permanent = true,</w:t>
      </w:r>
    </w:p>
    <w:p w14:paraId="138552EA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    Department = new Department { Id = 1, Name = "IT" },</w:t>
      </w:r>
    </w:p>
    <w:p w14:paraId="350CEE75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    Skills = new List&lt;Skill&gt; { new Skill { Id = 5, Name = "JavaScript" }, new Skill { Id = 6, Name = "React" } },</w:t>
      </w:r>
    </w:p>
    <w:p w14:paraId="51242D6B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    DateOfBirth = new DateTime(1988, 12, 10)</w:t>
      </w:r>
    </w:p>
    <w:p w14:paraId="354A98A7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}</w:t>
      </w:r>
    </w:p>
    <w:p w14:paraId="73B194A7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};</w:t>
      </w:r>
    </w:p>
    <w:p w14:paraId="5A9B3E4D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}</w:t>
      </w:r>
    </w:p>
    <w:p w14:paraId="31989778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}</w:t>
      </w:r>
    </w:p>
    <w:p w14:paraId="7B372B6D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23D5CBEE">
      <w:pPr>
        <w:numPr>
          <w:ilvl w:val="0"/>
          <w:numId w:val="6"/>
        </w:numPr>
        <w:spacing w:before="315" w:after="105" w:line="360" w:lineRule="auto"/>
        <w:ind w:left="-30"/>
        <w:jc w:val="left"/>
        <w:rPr>
          <w:rFonts w:hint="default" w:ascii="Times New Roman" w:hAnsi="Times New Roman" w:eastAsia="inter" w:cs="Times New Roman"/>
          <w:b/>
          <w:color w:val="000000"/>
          <w:sz w:val="24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Test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Custom Auth Filter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: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br w:type="textWrapping"/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Once again building and runnning</w:t>
      </w:r>
    </w:p>
    <w:p w14:paraId="7028ED6C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dotnet build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dotnet run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14D0BADF">
      <w:pPr>
        <w:numPr>
          <w:numId w:val="0"/>
        </w:numPr>
        <w:spacing w:before="315" w:after="105" w:line="360" w:lineRule="auto"/>
        <w:jc w:val="left"/>
        <w:rPr>
          <w:rFonts w:hint="default" w:ascii="Times New Roman" w:hAnsi="Times New Roman" w:eastAsia="inter" w:cs="Times New Roman"/>
          <w:b/>
          <w:color w:val="000000"/>
          <w:sz w:val="24"/>
        </w:rPr>
      </w:pPr>
      <w:r>
        <w:drawing>
          <wp:inline distT="0" distB="0" distL="114300" distR="114300">
            <wp:extent cx="6031865" cy="2125345"/>
            <wp:effectExtent l="0" t="0" r="3175" b="825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708BB">
      <w:pPr>
        <w:numPr>
          <w:numId w:val="0"/>
        </w:numPr>
        <w:spacing w:before="315" w:after="105" w:line="360" w:lineRule="auto"/>
        <w:jc w:val="left"/>
        <w:rPr>
          <w:rFonts w:hint="default" w:ascii="Times New Roman" w:hAnsi="Times New Roman" w:eastAsia="inter" w:cs="Times New Roman"/>
          <w:b/>
          <w:color w:val="000000"/>
          <w:sz w:val="24"/>
        </w:rPr>
      </w:pPr>
    </w:p>
    <w:p w14:paraId="6CC869A2">
      <w:pPr>
        <w:numPr>
          <w:ilvl w:val="0"/>
          <w:numId w:val="4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Without Authorization Header:</w:t>
      </w:r>
    </w:p>
    <w:p w14:paraId="632E808F">
      <w:pPr>
        <w:numPr>
          <w:ilvl w:val="1"/>
          <w:numId w:val="4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GET </w:t>
      </w:r>
      <w:r>
        <w:rPr>
          <w:rStyle w:val="6"/>
          <w:rFonts w:hint="default" w:ascii="Times New Roman" w:hAnsi="Times New Roman" w:eastAsia="ibm plex mono"/>
          <w:color w:val="000000"/>
          <w:sz w:val="18"/>
          <w:shd w:val="clear" w:color="auto" w:fill="F8F8FA"/>
        </w:rPr>
        <w:t>http://localhost:5193/api/Employee</w:t>
      </w:r>
    </w:p>
    <w:p w14:paraId="235E7B34">
      <w:pPr>
        <w:numPr>
          <w:ilvl w:val="1"/>
          <w:numId w:val="4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Result: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</w:t>
      </w:r>
    </w:p>
    <w:p w14:paraId="57B4DE6E">
      <w:pPr>
        <w:numPr>
          <w:numId w:val="0"/>
        </w:numPr>
        <w:spacing w:before="105" w:after="105" w:line="360" w:lineRule="auto"/>
        <w:ind w:left="720" w:leftChars="0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031865" cy="1569085"/>
            <wp:effectExtent l="0" t="0" r="3175" b="63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6B939">
      <w:pPr>
        <w:numPr>
          <w:ilvl w:val="0"/>
          <w:numId w:val="4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With Invalid Authorization Header</w:t>
      </w:r>
      <w:r>
        <w:rPr>
          <w:rFonts w:hint="default" w:ascii="Times New Roman" w:hAnsi="Times New Roman" w:eastAsia="inter" w:cs="Times New Roman"/>
          <w:b/>
          <w:color w:val="000000"/>
          <w:sz w:val="21"/>
          <w:lang w:val="en-US"/>
        </w:rPr>
        <w:t xml:space="preserve"> </w:t>
      </w:r>
      <w:r>
        <w:rPr>
          <w:rFonts w:hint="default" w:ascii="Times New Roman" w:hAnsi="Times New Roman" w:eastAsia="inter" w:cs="Times New Roman"/>
          <w:b/>
          <w:color w:val="E46C0A" w:themeColor="accent6" w:themeShade="BF"/>
          <w:sz w:val="21"/>
          <w:lang w:val="en-US"/>
        </w:rPr>
        <w:t>in Postman</w:t>
      </w:r>
      <w:r>
        <w:rPr>
          <w:rFonts w:hint="default" w:ascii="Times New Roman" w:hAnsi="Times New Roman" w:eastAsia="inter" w:cs="Times New Roman"/>
          <w:b/>
          <w:color w:val="000000"/>
          <w:sz w:val="21"/>
        </w:rPr>
        <w:t>:</w:t>
      </w:r>
    </w:p>
    <w:p w14:paraId="2CFF94C1">
      <w:pPr>
        <w:numPr>
          <w:ilvl w:val="1"/>
          <w:numId w:val="4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Header: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Authorization: InvalidToken</w:t>
      </w:r>
    </w:p>
    <w:p w14:paraId="1A51E7B6">
      <w:pPr>
        <w:numPr>
          <w:ilvl w:val="1"/>
          <w:numId w:val="4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Result: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</w:t>
      </w:r>
    </w:p>
    <w:p w14:paraId="5063CC1C">
      <w:pPr>
        <w:numPr>
          <w:numId w:val="0"/>
        </w:numPr>
        <w:spacing w:before="105" w:after="105" w:line="360" w:lineRule="auto"/>
        <w:ind w:left="720" w:leftChars="0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034405" cy="4679315"/>
            <wp:effectExtent l="0" t="0" r="635" b="1460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4405" cy="467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3EC6B">
      <w:pPr>
        <w:numPr>
          <w:ilvl w:val="0"/>
          <w:numId w:val="4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With Valid Authorization Header:</w:t>
      </w:r>
    </w:p>
    <w:p w14:paraId="452ED610">
      <w:pPr>
        <w:numPr>
          <w:ilvl w:val="1"/>
          <w:numId w:val="4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Header: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 xml:space="preserve">Authorization: </w:t>
      </w:r>
      <w:r>
        <w:rPr>
          <w:rStyle w:val="6"/>
          <w:rFonts w:hint="default" w:ascii="Times New Roman" w:hAnsi="Times New Roman" w:eastAsia="ibm plex mono" w:cs="Times New Roman"/>
          <w:color w:val="226F00"/>
          <w:sz w:val="18"/>
          <w:shd w:val="clear" w:color="auto" w:fill="F8F8FA"/>
        </w:rPr>
        <w:t>Bearer dummytoken</w:t>
      </w:r>
    </w:p>
    <w:p w14:paraId="22C17AC8">
      <w:pPr>
        <w:numPr>
          <w:ilvl w:val="1"/>
          <w:numId w:val="4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Result:</w:t>
      </w:r>
    </w:p>
    <w:p w14:paraId="1E6C8AD8">
      <w:pPr>
        <w:numPr>
          <w:numId w:val="0"/>
        </w:numPr>
        <w:spacing w:before="105" w:after="105" w:line="360" w:lineRule="auto"/>
        <w:ind w:left="720" w:leftChars="0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031865" cy="2566035"/>
            <wp:effectExtent l="0" t="0" r="3175" b="9525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CBB11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8. Creat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Custom Exception Filter</w:t>
      </w:r>
    </w:p>
    <w:p w14:paraId="179CF80C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8.1 Add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</w:t>
      </w:r>
      <w:r>
        <w:rPr>
          <w:rStyle w:val="6"/>
          <w:rFonts w:hint="default" w:ascii="Times New Roman" w:hAnsi="Times New Roman" w:eastAsia="inter" w:cs="Times New Roman"/>
          <w:b/>
          <w:color w:val="000000"/>
          <w:sz w:val="24"/>
          <w:shd w:val="clear" w:color="auto" w:fill="F8F8FA"/>
        </w:rPr>
        <w:t>CustomExceptionFilter.cs</w:t>
      </w:r>
    </w:p>
    <w:p w14:paraId="0CC26D77">
      <w:p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</w:rPr>
        <w:t>Creat</w:t>
      </w:r>
      <w:r>
        <w:rPr>
          <w:rFonts w:hint="default" w:ascii="Times New Roman" w:hAnsi="Times New Roman" w:eastAsia="inter" w:cs="Times New Roman"/>
          <w:color w:val="000000"/>
          <w:lang w:val="en-US"/>
        </w:rPr>
        <w:t>ing</w:t>
      </w:r>
      <w:r>
        <w:rPr>
          <w:rFonts w:hint="default" w:ascii="Times New Roman" w:hAnsi="Times New Roman" w:eastAsia="inter" w:cs="Times New Roman"/>
          <w:color w:val="000000"/>
        </w:rPr>
        <w:t xml:space="preserve">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Filters/CustomExceptionFilter.cs</w:t>
      </w:r>
      <w:r>
        <w:rPr>
          <w:rFonts w:hint="default" w:ascii="Times New Roman" w:hAnsi="Times New Roman" w:eastAsia="inter" w:cs="Times New Roman"/>
          <w:color w:val="000000"/>
        </w:rPr>
        <w:t>:</w:t>
      </w:r>
    </w:p>
    <w:p w14:paraId="45FB1DEE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using Microsoft.AspNetCore.Mvc;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using Microsoft.AspNetCore.Mvc.Filters;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using System.Text.Json;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namespace MyFirstWebAPI.Filters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public class CustomExceptionFilter : IExceptionFilter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public void OnException(ExceptionContext context)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var exception = context.Exception;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var logEntry = new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TimeStamp = DateTime.Now,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Message = exception.Message,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StackTrace = exception.StackTrace,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Source = exception.Source,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InnerException = exception.InnerException?.Message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};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var logJson = JsonSerializer.Serialize(logEntry, new JsonSerializerOptions { WriteIndented = true });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try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var logPath = Path.Combine(Directory.GetCurrentDirectory(), "exceptions.log");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File.AppendAllText(logPath, logJson + Environment.NewLine + "---" + Environment.NewLine);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catch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// Ignore logging errors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context.Result = new ObjectResult(new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error = "An internal server error occurred",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message = exception.Message,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timestamp = DateTime.Now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})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StatusCode = 500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};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context.ExceptionHandled = true;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6BCBED79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9. Register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Exception Filter</w:t>
      </w:r>
    </w:p>
    <w:p w14:paraId="644D321D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9.1 Updat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</w:t>
      </w:r>
      <w:r>
        <w:rPr>
          <w:rStyle w:val="6"/>
          <w:rFonts w:hint="default" w:ascii="Times New Roman" w:hAnsi="Times New Roman" w:eastAsia="inter" w:cs="Times New Roman"/>
          <w:b/>
          <w:color w:val="000000"/>
          <w:sz w:val="24"/>
          <w:shd w:val="clear" w:color="auto" w:fill="F8F8FA"/>
        </w:rPr>
        <w:t>Program.cs</w:t>
      </w:r>
    </w:p>
    <w:p w14:paraId="4AEFBFA7">
      <w:pPr>
        <w:numPr>
          <w:ilvl w:val="0"/>
          <w:numId w:val="5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>Add</w:t>
      </w: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t>ing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at the top:</w:t>
      </w:r>
    </w:p>
    <w:p w14:paraId="40780D0F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using MyFirstWebAPI.Filters;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413A1CA9">
      <w:pPr>
        <w:numPr>
          <w:ilvl w:val="0"/>
          <w:numId w:val="7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>Replac</w:t>
      </w: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t>ing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controller registration:</w:t>
      </w:r>
    </w:p>
    <w:p w14:paraId="7965EA2F">
      <w:pPr>
        <w:shd w:val="clear" w:fill="F8F8FA"/>
        <w:spacing w:line="336" w:lineRule="auto"/>
        <w:rPr>
          <w:rStyle w:val="6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builder.Services.AddControllers(options =&gt;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options.Filters.Add&lt;CustomExceptionFilter&gt;();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});</w:t>
      </w:r>
    </w:p>
    <w:p w14:paraId="5B12C077">
      <w:pPr>
        <w:spacing w:before="315" w:after="105" w:line="360" w:lineRule="auto"/>
        <w:ind w:left="-30"/>
        <w:jc w:val="left"/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Final Code of Program.cs :</w:t>
      </w:r>
    </w:p>
    <w:p w14:paraId="22447046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using Microsoft.OpenApi.Models;</w:t>
      </w:r>
    </w:p>
    <w:p w14:paraId="363E931A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using MyFirstWebAPI.Filters;</w:t>
      </w:r>
    </w:p>
    <w:p w14:paraId="48DBFA28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</w:p>
    <w:p w14:paraId="707191C2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var builder = WebApplication.CreateBuilder(args);</w:t>
      </w:r>
    </w:p>
    <w:p w14:paraId="2C4C5BE2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</w:p>
    <w:p w14:paraId="1FFA3EFC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// Add services to the container.</w:t>
      </w:r>
    </w:p>
    <w:p w14:paraId="3B835730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builder.Services.AddControllers(options =&gt;</w:t>
      </w:r>
    </w:p>
    <w:p w14:paraId="51F957A9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{</w:t>
      </w:r>
    </w:p>
    <w:p w14:paraId="4EC0BDBF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options.Filters.Add&lt;CustomExceptionFilter&gt;();</w:t>
      </w:r>
    </w:p>
    <w:p w14:paraId="2B542A6F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});</w:t>
      </w:r>
    </w:p>
    <w:p w14:paraId="2A6660A9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builder.Services.AddEndpointsApiExplorer();</w:t>
      </w:r>
    </w:p>
    <w:p w14:paraId="55808E32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</w:p>
    <w:p w14:paraId="65EF1D6F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// Add Swagger services with custom configuration</w:t>
      </w:r>
    </w:p>
    <w:p w14:paraId="68A12B59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builder.Services.AddSwaggerGen(c =&gt;</w:t>
      </w:r>
    </w:p>
    <w:p w14:paraId="06C32039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{</w:t>
      </w:r>
    </w:p>
    <w:p w14:paraId="217134DE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c.SwaggerDoc("v1", new OpenApiInfo</w:t>
      </w:r>
    </w:p>
    <w:p w14:paraId="3BBEB35F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{</w:t>
      </w:r>
    </w:p>
    <w:p w14:paraId="0AB3A369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Title = "Swagger Demo",</w:t>
      </w:r>
    </w:p>
    <w:p w14:paraId="225F7F9F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Version = "v1",</w:t>
      </w:r>
    </w:p>
    <w:p w14:paraId="0F09B306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Description = "Complete Web API Tutorial with .NET 9",</w:t>
      </w:r>
    </w:p>
    <w:p w14:paraId="3B35B47A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TermsOfService = new Uri("https://example.com/terms"),</w:t>
      </w:r>
    </w:p>
    <w:p w14:paraId="227BAF48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Contact = new OpenApiContact</w:t>
      </w:r>
    </w:p>
    <w:p w14:paraId="0CD71384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{</w:t>
      </w:r>
    </w:p>
    <w:p w14:paraId="562416C7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Name = "John Doe",</w:t>
      </w:r>
    </w:p>
    <w:p w14:paraId="357FD88D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Email = "john@xyzmail.com",</w:t>
      </w:r>
    </w:p>
    <w:p w14:paraId="1E44B8BD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Url = new Uri("https://www.example.com")</w:t>
      </w:r>
    </w:p>
    <w:p w14:paraId="2A38FE2C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},</w:t>
      </w:r>
    </w:p>
    <w:p w14:paraId="601C87C0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License = new OpenApiLicense</w:t>
      </w:r>
    </w:p>
    <w:p w14:paraId="704CEEC0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{</w:t>
      </w:r>
    </w:p>
    <w:p w14:paraId="4EC51872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Name = "License Terms",</w:t>
      </w:r>
    </w:p>
    <w:p w14:paraId="4043F49F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Url = new Uri("https://www.example.com")</w:t>
      </w:r>
    </w:p>
    <w:p w14:paraId="03B157A9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}</w:t>
      </w:r>
    </w:p>
    <w:p w14:paraId="24BF2748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});</w:t>
      </w:r>
    </w:p>
    <w:p w14:paraId="14672AD5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});</w:t>
      </w:r>
    </w:p>
    <w:p w14:paraId="3668568C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</w:p>
    <w:p w14:paraId="6FF71D72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var app = builder.Build();</w:t>
      </w:r>
    </w:p>
    <w:p w14:paraId="38FEA535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</w:p>
    <w:p w14:paraId="2D7C9799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// Configure the HTTP request pipeline.</w:t>
      </w:r>
    </w:p>
    <w:p w14:paraId="1262EF16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if (app.Environment.IsDevelopment())</w:t>
      </w:r>
    </w:p>
    <w:p w14:paraId="4719751F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{</w:t>
      </w:r>
    </w:p>
    <w:p w14:paraId="0B9124D8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app.UseSwagger();</w:t>
      </w:r>
    </w:p>
    <w:p w14:paraId="1A244B67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app.UseSwaggerUI(c =&gt;</w:t>
      </w:r>
    </w:p>
    <w:p w14:paraId="6FA303AC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{</w:t>
      </w:r>
    </w:p>
    <w:p w14:paraId="0EBB6D57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c.SwaggerEndpoint("/swagger/v1/swagger.json", "Swagger Demo");</w:t>
      </w:r>
    </w:p>
    <w:p w14:paraId="22FF44A3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c.RoutePrefix = "swagger"; // Access swagger at /swagger</w:t>
      </w:r>
    </w:p>
    <w:p w14:paraId="1E8DD100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});</w:t>
      </w:r>
    </w:p>
    <w:p w14:paraId="24F045D2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}</w:t>
      </w:r>
    </w:p>
    <w:p w14:paraId="137DC08E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</w:p>
    <w:p w14:paraId="4C8A728D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app.UseHttpsRedirection();</w:t>
      </w:r>
    </w:p>
    <w:p w14:paraId="37CFB199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app.UseAuthorization();</w:t>
      </w:r>
    </w:p>
    <w:p w14:paraId="6286B2F9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app.MapControllers();</w:t>
      </w:r>
    </w:p>
    <w:p w14:paraId="2D09422D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</w:p>
    <w:p w14:paraId="2091CCC3">
      <w:pPr>
        <w:shd w:val="clear" w:fill="F8F8FA"/>
        <w:spacing w:line="336" w:lineRule="auto"/>
        <w:rPr>
          <w:rStyle w:val="6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app.Run();</w:t>
      </w:r>
    </w:p>
    <w:p w14:paraId="4C690D3F">
      <w:pPr>
        <w:spacing w:before="315" w:after="105" w:line="360" w:lineRule="auto"/>
        <w:ind w:left="-30"/>
        <w:jc w:val="left"/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br w:type="textWrapping"/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 xml:space="preserve"> </w:t>
      </w:r>
    </w:p>
    <w:p w14:paraId="05DF4806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10. Test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Exception Filter</w:t>
      </w:r>
    </w:p>
    <w:p w14:paraId="729192E3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10.1 Add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Test Exception Endpoint</w:t>
      </w:r>
    </w:p>
    <w:p w14:paraId="417E1388">
      <w:p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</w:rPr>
        <w:t xml:space="preserve">Add to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EmployeeController.cs</w:t>
      </w:r>
      <w:r>
        <w:rPr>
          <w:rFonts w:hint="default" w:ascii="Times New Roman" w:hAnsi="Times New Roman" w:eastAsia="inter" w:cs="Times New Roman"/>
          <w:color w:val="000000"/>
        </w:rPr>
        <w:t>:</w:t>
      </w:r>
    </w:p>
    <w:p w14:paraId="224B1121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[HttpGet("test-exception")]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[ProducesResponseType(500)]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public ActionResult TestException()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throw new Exception("This is a test exception for demonstration");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0C1E0645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10.2 Test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in Postman</w:t>
      </w:r>
    </w:p>
    <w:p w14:paraId="636BA1A9">
      <w:pPr>
        <w:numPr>
          <w:ilvl w:val="0"/>
          <w:numId w:val="8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GET </w:t>
      </w:r>
      <w:r>
        <w:rPr>
          <w:rStyle w:val="6"/>
          <w:rFonts w:hint="default" w:ascii="Times New Roman" w:hAnsi="Times New Roman" w:eastAsia="ibm plex mono"/>
          <w:color w:val="000000"/>
          <w:sz w:val="18"/>
          <w:shd w:val="clear" w:color="auto" w:fill="F8F8FA"/>
        </w:rPr>
        <w:fldChar w:fldCharType="begin"/>
      </w:r>
      <w:r>
        <w:rPr>
          <w:rStyle w:val="6"/>
          <w:rFonts w:hint="default" w:ascii="Times New Roman" w:hAnsi="Times New Roman" w:eastAsia="ibm plex mono"/>
          <w:color w:val="000000"/>
          <w:sz w:val="18"/>
          <w:shd w:val="clear" w:color="auto" w:fill="F8F8FA"/>
        </w:rPr>
        <w:instrText xml:space="preserve"> HYPERLINK "http://localhost:5193/api/Employee/test-exception" </w:instrText>
      </w:r>
      <w:r>
        <w:rPr>
          <w:rStyle w:val="6"/>
          <w:rFonts w:hint="default" w:ascii="Times New Roman" w:hAnsi="Times New Roman" w:eastAsia="ibm plex mono"/>
          <w:color w:val="000000"/>
          <w:sz w:val="18"/>
          <w:shd w:val="clear" w:color="auto" w:fill="F8F8FA"/>
        </w:rPr>
        <w:fldChar w:fldCharType="separate"/>
      </w:r>
      <w:r>
        <w:rPr>
          <w:rStyle w:val="5"/>
          <w:rFonts w:hint="default" w:ascii="Times New Roman" w:hAnsi="Times New Roman" w:eastAsia="ibm plex mono"/>
          <w:sz w:val="18"/>
          <w:shd w:val="clear" w:color="auto" w:fill="F8F8FA"/>
        </w:rPr>
        <w:t>http://localhost:5193/api/Employee/test-exception</w:t>
      </w:r>
      <w:r>
        <w:rPr>
          <w:rStyle w:val="6"/>
          <w:rFonts w:hint="default" w:ascii="Times New Roman" w:hAnsi="Times New Roman" w:eastAsia="ibm plex mono"/>
          <w:color w:val="000000"/>
          <w:sz w:val="18"/>
          <w:shd w:val="clear" w:color="auto" w:fill="F8F8FA"/>
        </w:rPr>
        <w:fldChar w:fldCharType="end"/>
      </w:r>
    </w:p>
    <w:p w14:paraId="36E2FFE2">
      <w:pPr>
        <w:numPr>
          <w:ilvl w:val="0"/>
          <w:numId w:val="8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Header: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Authorization: Bearer dummytoken</w:t>
      </w:r>
    </w:p>
    <w:p w14:paraId="3FDE3185">
      <w:pPr>
        <w:numPr>
          <w:numId w:val="0"/>
        </w:numPr>
        <w:spacing w:before="105" w:after="105" w:line="360" w:lineRule="auto"/>
        <w:ind w:left="180" w:leftChars="0"/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</w:pPr>
    </w:p>
    <w:p w14:paraId="60BB4742">
      <w:pPr>
        <w:numPr>
          <w:numId w:val="0"/>
        </w:numPr>
        <w:spacing w:before="105" w:after="105" w:line="360" w:lineRule="auto"/>
        <w:ind w:left="180" w:leftChars="0"/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</w:pPr>
    </w:p>
    <w:p w14:paraId="0B8F3585">
      <w:pPr>
        <w:numPr>
          <w:numId w:val="0"/>
        </w:numPr>
        <w:spacing w:before="105" w:after="105" w:line="360" w:lineRule="auto"/>
        <w:ind w:left="180" w:leftChars="0"/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</w:pPr>
    </w:p>
    <w:p w14:paraId="29CDC293">
      <w:pPr>
        <w:numPr>
          <w:numId w:val="0"/>
        </w:numPr>
        <w:spacing w:before="105" w:after="105" w:line="360" w:lineRule="auto"/>
        <w:ind w:left="180" w:leftChars="0"/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</w:pPr>
    </w:p>
    <w:p w14:paraId="4A426FD6">
      <w:pPr>
        <w:numPr>
          <w:numId w:val="0"/>
        </w:numPr>
        <w:spacing w:before="105" w:after="105" w:line="360" w:lineRule="auto"/>
        <w:ind w:left="180" w:leftChars="0"/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</w:pPr>
    </w:p>
    <w:p w14:paraId="3A73CA02">
      <w:pPr>
        <w:numPr>
          <w:numId w:val="0"/>
        </w:numPr>
        <w:spacing w:before="105" w:after="105" w:line="360" w:lineRule="auto"/>
        <w:ind w:left="180" w:leftChars="0"/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</w:pPr>
    </w:p>
    <w:p w14:paraId="53B1D58F">
      <w:pPr>
        <w:numPr>
          <w:numId w:val="0"/>
        </w:numPr>
        <w:spacing w:before="105" w:after="105" w:line="360" w:lineRule="auto"/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</w:pPr>
    </w:p>
    <w:p w14:paraId="3B13D778">
      <w:pPr>
        <w:numPr>
          <w:ilvl w:val="0"/>
          <w:numId w:val="8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Result:</w:t>
      </w:r>
    </w:p>
    <w:p w14:paraId="65E63384">
      <w:pPr>
        <w:numPr>
          <w:numId w:val="0"/>
        </w:numPr>
        <w:spacing w:before="105" w:after="105" w:line="360" w:lineRule="auto"/>
        <w:ind w:left="180" w:leftChars="0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028690" cy="2295525"/>
            <wp:effectExtent l="0" t="0" r="6350" b="5715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4D9F6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  <w:color w:val="000000" w:themeColor="text1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inter" w:cs="Times New Roman"/>
          <w:b/>
          <w:color w:val="000000" w:themeColor="text1"/>
          <w:sz w:val="24"/>
          <w:highlight w:val="yellow"/>
          <w14:textFill>
            <w14:solidFill>
              <w14:schemeClr w14:val="tx1"/>
            </w14:solidFill>
          </w14:textFill>
        </w:rPr>
        <w:t>Exercise 4: CRUD Operations</w:t>
      </w:r>
    </w:p>
    <w:p w14:paraId="4403C12F">
      <w:pPr>
        <w:spacing w:before="315" w:after="105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1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>. Implementing the PUT (Update) Method</w:t>
      </w:r>
    </w:p>
    <w:p w14:paraId="139007CD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1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>.1 Add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PUT Method to EmployeeController</w:t>
      </w:r>
    </w:p>
    <w:p w14:paraId="42908445">
      <w:p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</w:rPr>
        <w:t xml:space="preserve">Insert the following method after your POST method in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EmployeeController.cs</w:t>
      </w:r>
      <w:r>
        <w:rPr>
          <w:rFonts w:hint="default" w:ascii="Times New Roman" w:hAnsi="Times New Roman" w:eastAsia="inter" w:cs="Times New Roman"/>
          <w:color w:val="000000"/>
        </w:rPr>
        <w:t>:</w:t>
      </w:r>
    </w:p>
    <w:p w14:paraId="51C9E696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[HttpPut("{id}")]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[ProducesResponseType(typeof(Employee), 200)]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[ProducesResponseType(400)]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[ProducesResponseType(404)]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public ActionResult&lt;Employee&gt; Put(int id, [FromBody] Employee employee)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// Check if id is valid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if (id &lt;= 0)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return BadRequest("Invalid employee id");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// Check if employee data is provided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if (employee == null)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return BadRequest("Employee data is required");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// Validate required fields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if (string.IsNullOrWhiteSpace(employee.Name))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return BadRequest("Employee name is required");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if (employee.Salary &lt;= 0)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return BadRequest("Employee salary must be greater than 0");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if (employee.Department == null || string.IsNullOrWhiteSpace(employee.Department.Name))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return BadRequest("Employee department is required");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// Find existing employee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var existingEmployee = _employees.FirstOrDefault(e =&gt; e.Id == id);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if (existingEmployee == null)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return BadRequest("Invalid employee id");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// Update employee data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existingEmployee.Name = employee.Name;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existingEmployee.Salary = employee.Salary;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existingEmployee.Permanent = employee.Permanent;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existingEmployee.Department = employee.Department;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existingEmployee.Skills = employee.Skills;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existingEmployee.DateOfBirth = employee.DateOfBirth;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return Ok(existingEmployee);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6AB6576B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1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>.2 Test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the PUT Method</w:t>
      </w:r>
    </w:p>
    <w:p w14:paraId="4BE7FAD8">
      <w:pPr>
        <w:numPr>
          <w:ilvl w:val="0"/>
          <w:numId w:val="9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>Build and run your project:</w:t>
      </w:r>
    </w:p>
    <w:p w14:paraId="6B3CBBA1">
      <w:pPr>
        <w:shd w:val="clear" w:fill="F8F8FA"/>
        <w:spacing w:line="336" w:lineRule="auto"/>
        <w:ind w:left="540" w:firstLine="0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dotnet build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dotnet run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5CD71201">
      <w:pPr>
        <w:numPr>
          <w:ilvl w:val="0"/>
          <w:numId w:val="9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>Test with Postman:</w:t>
      </w:r>
    </w:p>
    <w:p w14:paraId="27E5869E">
      <w:pPr>
        <w:numPr>
          <w:ilvl w:val="1"/>
          <w:numId w:val="9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>Method: PUT</w:t>
      </w:r>
    </w:p>
    <w:p w14:paraId="561B3BAC">
      <w:pPr>
        <w:numPr>
          <w:ilvl w:val="1"/>
          <w:numId w:val="9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>URL: https://localhost:7293/api/Employee</w:t>
      </w: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t>/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1</w:t>
      </w:r>
    </w:p>
    <w:p w14:paraId="26539307">
      <w:pPr>
        <w:numPr>
          <w:ilvl w:val="1"/>
          <w:numId w:val="9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Headers: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Authorization: Bearer dummytoken</w:t>
      </w:r>
    </w:p>
    <w:p w14:paraId="03BCC431">
      <w:pPr>
        <w:numPr>
          <w:ilvl w:val="1"/>
          <w:numId w:val="9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>Body (JSON):</w:t>
      </w:r>
    </w:p>
    <w:p w14:paraId="350BC35E">
      <w:pPr>
        <w:shd w:val="clear" w:fill="F8F8FA"/>
        <w:spacing w:line="336" w:lineRule="auto"/>
        <w:ind w:left="1080" w:firstLine="0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"name": "John Doe Updated",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"salary": 55000,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"permanent": true,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"department": { "id": 1, "name": "IT Department" },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"skills": [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{ "id": 1, "name": "C#" },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{ "id": 2, "name": "ASP.NET Core" },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{ "id": 7, "name": "Entity Framework"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],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"dateOfBirth": "1990-01-01T00:00:00"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72411629">
      <w:pPr>
        <w:numPr>
          <w:ilvl w:val="0"/>
          <w:numId w:val="9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</w:t>
      </w: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t>R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esponse: </w:t>
      </w:r>
    </w:p>
    <w:p w14:paraId="527EFFF3">
      <w:pPr>
        <w:numPr>
          <w:numId w:val="0"/>
        </w:numPr>
        <w:spacing w:before="105" w:after="105" w:line="360" w:lineRule="auto"/>
        <w:ind w:left="180" w:leftChars="0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031865" cy="3366135"/>
            <wp:effectExtent l="0" t="0" r="3175" b="1905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2480B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Error Cases Test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 xml:space="preserve">ed: </w:t>
      </w:r>
    </w:p>
    <w:p w14:paraId="00015D1D">
      <w:pPr>
        <w:numPr>
          <w:ilvl w:val="0"/>
          <w:numId w:val="10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Invalid ID (0 or negative): </w:t>
      </w:r>
    </w:p>
    <w:p w14:paraId="09BC52A4">
      <w:pPr>
        <w:numPr>
          <w:numId w:val="0"/>
        </w:numPr>
        <w:spacing w:before="105" w:after="105" w:line="360" w:lineRule="auto"/>
        <w:ind w:left="180" w:leftChars="0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031865" cy="2300605"/>
            <wp:effectExtent l="0" t="0" r="3175" b="635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21A09">
      <w:pPr>
        <w:numPr>
          <w:ilvl w:val="0"/>
          <w:numId w:val="10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>Non-existent ID:</w:t>
      </w:r>
    </w:p>
    <w:p w14:paraId="0EDF38A4">
      <w:pPr>
        <w:numPr>
          <w:numId w:val="0"/>
        </w:numPr>
        <w:spacing w:before="105" w:after="105" w:line="360" w:lineRule="auto"/>
        <w:ind w:left="180" w:leftChars="0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031865" cy="2232025"/>
            <wp:effectExtent l="0" t="0" r="3175" b="8255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BBDB1">
      <w:pPr>
        <w:numPr>
          <w:ilvl w:val="0"/>
          <w:numId w:val="10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No body data: </w:t>
      </w:r>
    </w:p>
    <w:p w14:paraId="1C61B511">
      <w:pPr>
        <w:numPr>
          <w:numId w:val="0"/>
        </w:numPr>
        <w:spacing w:before="105" w:after="105" w:line="360" w:lineRule="auto"/>
        <w:ind w:left="180" w:leftChars="0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031865" cy="1989455"/>
            <wp:effectExtent l="0" t="0" r="3175" b="6985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DA33F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2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>. Implementing the DELETE Method</w:t>
      </w:r>
    </w:p>
    <w:p w14:paraId="5C0EBBE9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2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>.1 Add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DELETE Method to EmployeeController</w:t>
      </w:r>
    </w:p>
    <w:p w14:paraId="336C1356">
      <w:p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</w:rPr>
        <w:t>Add</w:t>
      </w:r>
      <w:r>
        <w:rPr>
          <w:rFonts w:hint="default" w:ascii="Times New Roman" w:hAnsi="Times New Roman" w:eastAsia="inter" w:cs="Times New Roman"/>
          <w:color w:val="000000"/>
          <w:lang w:val="en-US"/>
        </w:rPr>
        <w:t>ing</w:t>
      </w:r>
      <w:r>
        <w:rPr>
          <w:rFonts w:hint="default" w:ascii="Times New Roman" w:hAnsi="Times New Roman" w:eastAsia="inter" w:cs="Times New Roman"/>
          <w:color w:val="000000"/>
        </w:rPr>
        <w:t xml:space="preserve"> this method after the PUT method:</w:t>
      </w:r>
    </w:p>
    <w:p w14:paraId="142ED226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[HttpDelete("{id}")]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[ProducesResponseType(200)]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[ProducesResponseType(400)]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[ProducesResponseType(404)]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public ActionResult Delete(int id)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// Check if id is valid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if (id &lt;= 0)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return BadRequest("Invalid employee id");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// Find existing employee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var existingEmployee = _employees.FirstOrDefault(e =&gt; e.Id == id);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if (existingEmployee == null)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return BadRequest("Invalid employee id");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// Remove employee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_employees.Remove(existingEmployee);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return Ok($"Employee with ID {id} has been deleted successfully");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3149EDCA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2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>.2 Test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the DELETE Method</w:t>
      </w:r>
    </w:p>
    <w:p w14:paraId="7C8AC70A">
      <w:pPr>
        <w:numPr>
          <w:ilvl w:val="0"/>
          <w:numId w:val="11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>Method: DELETE</w:t>
      </w:r>
    </w:p>
    <w:p w14:paraId="43F83C65">
      <w:pPr>
        <w:numPr>
          <w:ilvl w:val="0"/>
          <w:numId w:val="11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>URL: https://localhost:7293/api/Employee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/2</w:t>
      </w:r>
    </w:p>
    <w:p w14:paraId="135B3733">
      <w:pPr>
        <w:numPr>
          <w:ilvl w:val="0"/>
          <w:numId w:val="11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Headers: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Authorization: Bearer dummytoken</w:t>
      </w:r>
    </w:p>
    <w:p w14:paraId="536DFA0F">
      <w:pPr>
        <w:numPr>
          <w:ilvl w:val="0"/>
          <w:numId w:val="11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t>R</w:t>
      </w:r>
      <w:r>
        <w:rPr>
          <w:rFonts w:hint="default" w:ascii="Times New Roman" w:hAnsi="Times New Roman" w:eastAsia="inter" w:cs="Times New Roman"/>
          <w:color w:val="000000"/>
          <w:sz w:val="21"/>
        </w:rPr>
        <w:t>esponse:</w:t>
      </w:r>
    </w:p>
    <w:p w14:paraId="732D3862">
      <w:pPr>
        <w:numPr>
          <w:numId w:val="0"/>
        </w:numPr>
        <w:spacing w:before="105" w:after="105" w:line="360" w:lineRule="auto"/>
        <w:ind w:left="180" w:leftChars="0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031865" cy="1860550"/>
            <wp:effectExtent l="0" t="0" r="3175" b="1397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</w:t>
      </w:r>
    </w:p>
    <w:p w14:paraId="777E71ED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Error Cases Test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 xml:space="preserve">ed: </w:t>
      </w:r>
    </w:p>
    <w:p w14:paraId="0ECA0355">
      <w:pPr>
        <w:numPr>
          <w:ilvl w:val="0"/>
          <w:numId w:val="12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Invalid ID: </w:t>
      </w:r>
    </w:p>
    <w:p w14:paraId="7984AE72">
      <w:pPr>
        <w:numPr>
          <w:numId w:val="0"/>
        </w:numPr>
        <w:spacing w:before="105" w:after="105" w:line="360" w:lineRule="auto"/>
        <w:ind w:left="180" w:leftChars="0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031865" cy="1863725"/>
            <wp:effectExtent l="0" t="0" r="3175" b="10795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B3374">
      <w:pPr>
        <w:numPr>
          <w:ilvl w:val="0"/>
          <w:numId w:val="12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Non-existent ID: </w:t>
      </w:r>
    </w:p>
    <w:p w14:paraId="65E71BA2">
      <w:pPr>
        <w:numPr>
          <w:numId w:val="0"/>
        </w:numPr>
        <w:spacing w:before="105" w:after="105" w:line="360" w:lineRule="auto"/>
        <w:ind w:left="180" w:leftChars="0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022340" cy="2552065"/>
            <wp:effectExtent l="0" t="0" r="12700" b="8255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234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C2595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3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>. Complete CRUD Testing</w:t>
      </w:r>
    </w:p>
    <w:p w14:paraId="6D74C809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3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>.1 Test Full CRUD Flow</w:t>
      </w:r>
    </w:p>
    <w:p w14:paraId="6A33659C">
      <w:pPr>
        <w:numPr>
          <w:ilvl w:val="0"/>
          <w:numId w:val="13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CREATE (POST)</w:t>
      </w:r>
    </w:p>
    <w:p w14:paraId="027F4107">
      <w:pPr>
        <w:numPr>
          <w:ilvl w:val="1"/>
          <w:numId w:val="13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>URL: https://localhost:7293/api/Employee</w:t>
      </w:r>
    </w:p>
    <w:p w14:paraId="234A6A4D">
      <w:pPr>
        <w:numPr>
          <w:ilvl w:val="1"/>
          <w:numId w:val="13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>Body:</w:t>
      </w:r>
    </w:p>
    <w:p w14:paraId="330FEAAB">
      <w:pPr>
        <w:shd w:val="clear" w:fill="F8F8FA"/>
        <w:spacing w:line="336" w:lineRule="auto"/>
        <w:ind w:left="1080" w:firstLine="0"/>
        <w:rPr>
          <w:rStyle w:val="6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"name": "Alice Johnson",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"salary": 65000,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"permanent": true,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"department": { "id": 3, "name": "Marketing" },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"skills": [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{ "id": 8, "name": "Digital Marketing" },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{ "id": 9, "name": "Content Strategy"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],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"dateOfBirth": "1992-03-20T00:00:00"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0DD8666C">
      <w:pPr>
        <w:shd w:val="clear" w:fill="F8F8FA"/>
        <w:spacing w:line="336" w:lineRule="auto"/>
        <w:rPr>
          <w:rStyle w:val="6"/>
          <w:rFonts w:hint="default" w:ascii="Times New Roman" w:hAnsi="Times New Roman" w:eastAsia="ibm plex mono" w:cs="Times New Roman"/>
          <w:color w:val="000000"/>
          <w:sz w:val="18"/>
          <w:lang w:val="en-US"/>
        </w:rPr>
      </w:pP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lang w:val="en-US"/>
        </w:rPr>
        <w:t xml:space="preserve">RESULT: </w:t>
      </w:r>
    </w:p>
    <w:p w14:paraId="7ACA1760">
      <w:pPr>
        <w:shd w:val="clear" w:fill="F8F8FA"/>
        <w:spacing w:line="336" w:lineRule="auto"/>
        <w:rPr>
          <w:rStyle w:val="6"/>
          <w:rFonts w:hint="default" w:ascii="Times New Roman" w:hAnsi="Times New Roman" w:eastAsia="ibm plex mono" w:cs="Times New Roman"/>
          <w:color w:val="000000"/>
          <w:sz w:val="18"/>
          <w:lang w:val="en-US"/>
        </w:rPr>
      </w:pPr>
      <w:r>
        <w:drawing>
          <wp:inline distT="0" distB="0" distL="114300" distR="114300">
            <wp:extent cx="6036945" cy="3084830"/>
            <wp:effectExtent l="0" t="0" r="13335" b="8890"/>
            <wp:docPr id="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694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49C42">
      <w:pPr>
        <w:numPr>
          <w:ilvl w:val="0"/>
          <w:numId w:val="13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READ (GET) – All employees</w:t>
      </w:r>
    </w:p>
    <w:p w14:paraId="4F9576EC">
      <w:pPr>
        <w:numPr>
          <w:ilvl w:val="1"/>
          <w:numId w:val="13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URL: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fldChar w:fldCharType="begin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instrText xml:space="preserve"> HYPERLINK "https://localhost:7293/api/Employee" </w:instrTex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fldChar w:fldCharType="separate"/>
      </w:r>
      <w:r>
        <w:rPr>
          <w:rStyle w:val="5"/>
          <w:rFonts w:hint="default" w:ascii="Times New Roman" w:hAnsi="Times New Roman" w:eastAsia="ibm plex mono" w:cs="Times New Roman"/>
          <w:sz w:val="18"/>
          <w:shd w:val="clear" w:color="auto" w:fill="F8F8FA"/>
        </w:rPr>
        <w:t>https://localhost:7293/api/Employee</w:t>
      </w:r>
      <w:r>
        <w:rPr>
          <w:rStyle w:val="5"/>
          <w:rFonts w:hint="default" w:ascii="Times New Roman" w:hAnsi="Times New Roman" w:eastAsia="ibm plex mono" w:cs="Times New Roman"/>
          <w:sz w:val="18"/>
          <w:shd w:val="clear" w:color="auto" w:fill="F8F8FA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fldChar w:fldCharType="end"/>
      </w:r>
      <w:r>
        <w:rPr>
          <w:rStyle w:val="6"/>
          <w:rFonts w:hint="default" w:ascii="Times New Roman" w:hAnsi="Times New Roman" w:eastAsia="ibm plex mono" w:cs="Times New Roman"/>
          <w:b/>
          <w:bCs/>
          <w:color w:val="000000"/>
          <w:sz w:val="18"/>
          <w:shd w:val="clear" w:color="auto" w:fill="F8F8FA"/>
          <w:lang w:val="en-US"/>
        </w:rPr>
        <w:t>RESULT: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  <w:lang w:val="en-US"/>
        </w:rPr>
        <w:t xml:space="preserve">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  <w:lang w:val="en-US"/>
        </w:rPr>
        <w:br w:type="textWrapping"/>
      </w:r>
    </w:p>
    <w:p w14:paraId="65DBCFC5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[</w:t>
      </w:r>
    </w:p>
    <w:p w14:paraId="61A4DD16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{</w:t>
      </w:r>
    </w:p>
    <w:p w14:paraId="03825CF2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"id"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B5CEA8"/>
          <w:kern w:val="0"/>
          <w:sz w:val="14"/>
          <w:szCs w:val="14"/>
          <w:shd w:val="clear" w:fill="212121"/>
          <w:lang w:val="en-US" w:eastAsia="zh-CN" w:bidi="ar"/>
        </w:rPr>
        <w:t>1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,</w:t>
      </w:r>
    </w:p>
    <w:p w14:paraId="736BD489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"name"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CE9178"/>
          <w:kern w:val="0"/>
          <w:sz w:val="14"/>
          <w:szCs w:val="14"/>
          <w:shd w:val="clear" w:fill="212121"/>
          <w:lang w:val="en-US" w:eastAsia="zh-CN" w:bidi="ar"/>
        </w:rPr>
        <w:t>"John Doe"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,</w:t>
      </w:r>
    </w:p>
    <w:p w14:paraId="6265CEFB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"salary"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B5CEA8"/>
          <w:kern w:val="0"/>
          <w:sz w:val="14"/>
          <w:szCs w:val="14"/>
          <w:shd w:val="clear" w:fill="212121"/>
          <w:lang w:val="en-US" w:eastAsia="zh-CN" w:bidi="ar"/>
        </w:rPr>
        <w:t>50000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,</w:t>
      </w:r>
    </w:p>
    <w:p w14:paraId="26B962FB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"permanent"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CE9178"/>
          <w:kern w:val="0"/>
          <w:sz w:val="14"/>
          <w:szCs w:val="14"/>
          <w:shd w:val="clear" w:fill="212121"/>
          <w:lang w:val="en-US" w:eastAsia="zh-CN" w:bidi="ar"/>
        </w:rPr>
        <w:t>true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,</w:t>
      </w:r>
    </w:p>
    <w:p w14:paraId="3AF1D6F6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"department"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{</w:t>
      </w:r>
    </w:p>
    <w:p w14:paraId="54DA278E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"id"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B5CEA8"/>
          <w:kern w:val="0"/>
          <w:sz w:val="14"/>
          <w:szCs w:val="14"/>
          <w:shd w:val="clear" w:fill="212121"/>
          <w:lang w:val="en-US" w:eastAsia="zh-CN" w:bidi="ar"/>
        </w:rPr>
        <w:t>1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,</w:t>
      </w:r>
    </w:p>
    <w:p w14:paraId="2BFFEC98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"name"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CE9178"/>
          <w:kern w:val="0"/>
          <w:sz w:val="14"/>
          <w:szCs w:val="14"/>
          <w:shd w:val="clear" w:fill="212121"/>
          <w:lang w:val="en-US" w:eastAsia="zh-CN" w:bidi="ar"/>
        </w:rPr>
        <w:t>"IT"</w:t>
      </w:r>
    </w:p>
    <w:p w14:paraId="5861FADD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},</w:t>
      </w:r>
    </w:p>
    <w:p w14:paraId="73C9FCF0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"skills"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[</w:t>
      </w:r>
    </w:p>
    <w:p w14:paraId="4370F365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    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{</w:t>
      </w:r>
    </w:p>
    <w:p w14:paraId="4CB16C6C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"id"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B5CEA8"/>
          <w:kern w:val="0"/>
          <w:sz w:val="14"/>
          <w:szCs w:val="14"/>
          <w:shd w:val="clear" w:fill="212121"/>
          <w:lang w:val="en-US" w:eastAsia="zh-CN" w:bidi="ar"/>
        </w:rPr>
        <w:t>1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,</w:t>
      </w:r>
    </w:p>
    <w:p w14:paraId="06C155BD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"name"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CE9178"/>
          <w:kern w:val="0"/>
          <w:sz w:val="14"/>
          <w:szCs w:val="14"/>
          <w:shd w:val="clear" w:fill="212121"/>
          <w:lang w:val="en-US" w:eastAsia="zh-CN" w:bidi="ar"/>
        </w:rPr>
        <w:t>"C#"</w:t>
      </w:r>
    </w:p>
    <w:p w14:paraId="32C5C165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    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},</w:t>
      </w:r>
    </w:p>
    <w:p w14:paraId="78C9494B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    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{</w:t>
      </w:r>
    </w:p>
    <w:p w14:paraId="70A55553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"id"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B5CEA8"/>
          <w:kern w:val="0"/>
          <w:sz w:val="14"/>
          <w:szCs w:val="14"/>
          <w:shd w:val="clear" w:fill="212121"/>
          <w:lang w:val="en-US" w:eastAsia="zh-CN" w:bidi="ar"/>
        </w:rPr>
        <w:t>2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,</w:t>
      </w:r>
    </w:p>
    <w:p w14:paraId="2C7B2060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"name"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CE9178"/>
          <w:kern w:val="0"/>
          <w:sz w:val="14"/>
          <w:szCs w:val="14"/>
          <w:shd w:val="clear" w:fill="212121"/>
          <w:lang w:val="en-US" w:eastAsia="zh-CN" w:bidi="ar"/>
        </w:rPr>
        <w:t>"ASP.NET"</w:t>
      </w:r>
    </w:p>
    <w:p w14:paraId="3F6B7F46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    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}</w:t>
      </w:r>
    </w:p>
    <w:p w14:paraId="15078952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],</w:t>
      </w:r>
    </w:p>
    <w:p w14:paraId="1F17E1C1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"dateOfBirth"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CE9178"/>
          <w:kern w:val="0"/>
          <w:sz w:val="14"/>
          <w:szCs w:val="14"/>
          <w:shd w:val="clear" w:fill="212121"/>
          <w:lang w:val="en-US" w:eastAsia="zh-CN" w:bidi="ar"/>
        </w:rPr>
        <w:t>"1990-01-01T00:00:00"</w:t>
      </w:r>
    </w:p>
    <w:p w14:paraId="32EC4ED3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},</w:t>
      </w:r>
    </w:p>
    <w:p w14:paraId="601A91BB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{</w:t>
      </w:r>
    </w:p>
    <w:p w14:paraId="7CF4C6B0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"id"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B5CEA8"/>
          <w:kern w:val="0"/>
          <w:sz w:val="14"/>
          <w:szCs w:val="14"/>
          <w:shd w:val="clear" w:fill="212121"/>
          <w:lang w:val="en-US" w:eastAsia="zh-CN" w:bidi="ar"/>
        </w:rPr>
        <w:t>3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,</w:t>
      </w:r>
    </w:p>
    <w:p w14:paraId="095A4716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"name"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CE9178"/>
          <w:kern w:val="0"/>
          <w:sz w:val="14"/>
          <w:szCs w:val="14"/>
          <w:shd w:val="clear" w:fill="212121"/>
          <w:lang w:val="en-US" w:eastAsia="zh-CN" w:bidi="ar"/>
        </w:rPr>
        <w:t>"Bob Johnson"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,</w:t>
      </w:r>
    </w:p>
    <w:p w14:paraId="0E12D2CB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"salary"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B5CEA8"/>
          <w:kern w:val="0"/>
          <w:sz w:val="14"/>
          <w:szCs w:val="14"/>
          <w:shd w:val="clear" w:fill="212121"/>
          <w:lang w:val="en-US" w:eastAsia="zh-CN" w:bidi="ar"/>
        </w:rPr>
        <w:t>55000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,</w:t>
      </w:r>
    </w:p>
    <w:p w14:paraId="5FCF7987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"permanent"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CE9178"/>
          <w:kern w:val="0"/>
          <w:sz w:val="14"/>
          <w:szCs w:val="14"/>
          <w:shd w:val="clear" w:fill="212121"/>
          <w:lang w:val="en-US" w:eastAsia="zh-CN" w:bidi="ar"/>
        </w:rPr>
        <w:t>true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,</w:t>
      </w:r>
    </w:p>
    <w:p w14:paraId="5E7647F4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"department"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{</w:t>
      </w:r>
    </w:p>
    <w:p w14:paraId="65B3BCFB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"id"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B5CEA8"/>
          <w:kern w:val="0"/>
          <w:sz w:val="14"/>
          <w:szCs w:val="14"/>
          <w:shd w:val="clear" w:fill="212121"/>
          <w:lang w:val="en-US" w:eastAsia="zh-CN" w:bidi="ar"/>
        </w:rPr>
        <w:t>1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,</w:t>
      </w:r>
    </w:p>
    <w:p w14:paraId="70DE0B6D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"name"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CE9178"/>
          <w:kern w:val="0"/>
          <w:sz w:val="14"/>
          <w:szCs w:val="14"/>
          <w:shd w:val="clear" w:fill="212121"/>
          <w:lang w:val="en-US" w:eastAsia="zh-CN" w:bidi="ar"/>
        </w:rPr>
        <w:t>"IT"</w:t>
      </w:r>
    </w:p>
    <w:p w14:paraId="140652D7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},</w:t>
      </w:r>
    </w:p>
    <w:p w14:paraId="061BA07D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"skills"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[</w:t>
      </w:r>
    </w:p>
    <w:p w14:paraId="0636BE47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    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{</w:t>
      </w:r>
    </w:p>
    <w:p w14:paraId="31D51A20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"id"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B5CEA8"/>
          <w:kern w:val="0"/>
          <w:sz w:val="14"/>
          <w:szCs w:val="14"/>
          <w:shd w:val="clear" w:fill="212121"/>
          <w:lang w:val="en-US" w:eastAsia="zh-CN" w:bidi="ar"/>
        </w:rPr>
        <w:t>5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,</w:t>
      </w:r>
    </w:p>
    <w:p w14:paraId="34521D82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"name"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CE9178"/>
          <w:kern w:val="0"/>
          <w:sz w:val="14"/>
          <w:szCs w:val="14"/>
          <w:shd w:val="clear" w:fill="212121"/>
          <w:lang w:val="en-US" w:eastAsia="zh-CN" w:bidi="ar"/>
        </w:rPr>
        <w:t>"JavaScript"</w:t>
      </w:r>
    </w:p>
    <w:p w14:paraId="72D9D218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    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},</w:t>
      </w:r>
    </w:p>
    <w:p w14:paraId="39792A3A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    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{</w:t>
      </w:r>
    </w:p>
    <w:p w14:paraId="033F3F67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"id"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B5CEA8"/>
          <w:kern w:val="0"/>
          <w:sz w:val="14"/>
          <w:szCs w:val="14"/>
          <w:shd w:val="clear" w:fill="212121"/>
          <w:lang w:val="en-US" w:eastAsia="zh-CN" w:bidi="ar"/>
        </w:rPr>
        <w:t>6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,</w:t>
      </w:r>
    </w:p>
    <w:p w14:paraId="57E5F824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"name"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CE9178"/>
          <w:kern w:val="0"/>
          <w:sz w:val="14"/>
          <w:szCs w:val="14"/>
          <w:shd w:val="clear" w:fill="212121"/>
          <w:lang w:val="en-US" w:eastAsia="zh-CN" w:bidi="ar"/>
        </w:rPr>
        <w:t>"React"</w:t>
      </w:r>
    </w:p>
    <w:p w14:paraId="2F472DBB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    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}</w:t>
      </w:r>
    </w:p>
    <w:p w14:paraId="5E7C15CB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],</w:t>
      </w:r>
    </w:p>
    <w:p w14:paraId="0D062E55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"dateOfBirth"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CE9178"/>
          <w:kern w:val="0"/>
          <w:sz w:val="14"/>
          <w:szCs w:val="14"/>
          <w:shd w:val="clear" w:fill="212121"/>
          <w:lang w:val="en-US" w:eastAsia="zh-CN" w:bidi="ar"/>
        </w:rPr>
        <w:t>"1988-12-10T00:00:00"</w:t>
      </w:r>
    </w:p>
    <w:p w14:paraId="00EA4F9B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},</w:t>
      </w:r>
    </w:p>
    <w:p w14:paraId="520570AE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{</w:t>
      </w:r>
    </w:p>
    <w:p w14:paraId="493CE664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"id"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B5CEA8"/>
          <w:kern w:val="0"/>
          <w:sz w:val="14"/>
          <w:szCs w:val="14"/>
          <w:shd w:val="clear" w:fill="212121"/>
          <w:lang w:val="en-US" w:eastAsia="zh-CN" w:bidi="ar"/>
        </w:rPr>
        <w:t>4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,</w:t>
      </w:r>
    </w:p>
    <w:p w14:paraId="735F3EDD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"name"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CE9178"/>
          <w:kern w:val="0"/>
          <w:sz w:val="14"/>
          <w:szCs w:val="14"/>
          <w:shd w:val="clear" w:fill="212121"/>
          <w:lang w:val="en-US" w:eastAsia="zh-CN" w:bidi="ar"/>
        </w:rPr>
        <w:t>"Alice Johnson"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,</w:t>
      </w:r>
    </w:p>
    <w:p w14:paraId="6BD36B6B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"salary"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B5CEA8"/>
          <w:kern w:val="0"/>
          <w:sz w:val="14"/>
          <w:szCs w:val="14"/>
          <w:shd w:val="clear" w:fill="212121"/>
          <w:lang w:val="en-US" w:eastAsia="zh-CN" w:bidi="ar"/>
        </w:rPr>
        <w:t>65000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,</w:t>
      </w:r>
    </w:p>
    <w:p w14:paraId="0573DD59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"permanent"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CE9178"/>
          <w:kern w:val="0"/>
          <w:sz w:val="14"/>
          <w:szCs w:val="14"/>
          <w:shd w:val="clear" w:fill="212121"/>
          <w:lang w:val="en-US" w:eastAsia="zh-CN" w:bidi="ar"/>
        </w:rPr>
        <w:t>true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,</w:t>
      </w:r>
    </w:p>
    <w:p w14:paraId="138B592F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"department"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{</w:t>
      </w:r>
    </w:p>
    <w:p w14:paraId="6965BB62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"id"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B5CEA8"/>
          <w:kern w:val="0"/>
          <w:sz w:val="14"/>
          <w:szCs w:val="14"/>
          <w:shd w:val="clear" w:fill="212121"/>
          <w:lang w:val="en-US" w:eastAsia="zh-CN" w:bidi="ar"/>
        </w:rPr>
        <w:t>3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,</w:t>
      </w:r>
    </w:p>
    <w:p w14:paraId="00505715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"name"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CE9178"/>
          <w:kern w:val="0"/>
          <w:sz w:val="14"/>
          <w:szCs w:val="14"/>
          <w:shd w:val="clear" w:fill="212121"/>
          <w:lang w:val="en-US" w:eastAsia="zh-CN" w:bidi="ar"/>
        </w:rPr>
        <w:t>"Marketing"</w:t>
      </w:r>
    </w:p>
    <w:p w14:paraId="1D1516CB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},</w:t>
      </w:r>
    </w:p>
    <w:p w14:paraId="4276F02D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"skills"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[</w:t>
      </w:r>
    </w:p>
    <w:p w14:paraId="3FE26A9B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    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{</w:t>
      </w:r>
    </w:p>
    <w:p w14:paraId="3DFFB0BE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"id"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B5CEA8"/>
          <w:kern w:val="0"/>
          <w:sz w:val="14"/>
          <w:szCs w:val="14"/>
          <w:shd w:val="clear" w:fill="212121"/>
          <w:lang w:val="en-US" w:eastAsia="zh-CN" w:bidi="ar"/>
        </w:rPr>
        <w:t>8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,</w:t>
      </w:r>
    </w:p>
    <w:p w14:paraId="536EB22A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"name"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CE9178"/>
          <w:kern w:val="0"/>
          <w:sz w:val="14"/>
          <w:szCs w:val="14"/>
          <w:shd w:val="clear" w:fill="212121"/>
          <w:lang w:val="en-US" w:eastAsia="zh-CN" w:bidi="ar"/>
        </w:rPr>
        <w:t>"Digital Marketing"</w:t>
      </w:r>
    </w:p>
    <w:p w14:paraId="750091C9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    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},</w:t>
      </w:r>
    </w:p>
    <w:p w14:paraId="0DFFC73C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    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{</w:t>
      </w:r>
    </w:p>
    <w:p w14:paraId="61DEBC6B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"id"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B5CEA8"/>
          <w:kern w:val="0"/>
          <w:sz w:val="14"/>
          <w:szCs w:val="14"/>
          <w:shd w:val="clear" w:fill="212121"/>
          <w:lang w:val="en-US" w:eastAsia="zh-CN" w:bidi="ar"/>
        </w:rPr>
        <w:t>9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,</w:t>
      </w:r>
    </w:p>
    <w:p w14:paraId="4B30866C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"name"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CE9178"/>
          <w:kern w:val="0"/>
          <w:sz w:val="14"/>
          <w:szCs w:val="14"/>
          <w:shd w:val="clear" w:fill="212121"/>
          <w:lang w:val="en-US" w:eastAsia="zh-CN" w:bidi="ar"/>
        </w:rPr>
        <w:t>"Content Strategy"</w:t>
      </w:r>
    </w:p>
    <w:p w14:paraId="070D2BC6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    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}</w:t>
      </w:r>
    </w:p>
    <w:p w14:paraId="4A04166E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],</w:t>
      </w:r>
    </w:p>
    <w:p w14:paraId="3AD95FCC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9CDCFE"/>
          <w:kern w:val="0"/>
          <w:sz w:val="14"/>
          <w:szCs w:val="14"/>
          <w:shd w:val="clear" w:fill="212121"/>
          <w:lang w:val="en-US" w:eastAsia="zh-CN" w:bidi="ar"/>
        </w:rPr>
        <w:t>"dateOfBirth"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CE9178"/>
          <w:kern w:val="0"/>
          <w:sz w:val="14"/>
          <w:szCs w:val="14"/>
          <w:shd w:val="clear" w:fill="212121"/>
          <w:lang w:val="en-US" w:eastAsia="zh-CN" w:bidi="ar"/>
        </w:rPr>
        <w:t>"1992-03-20T00:00:00"</w:t>
      </w:r>
    </w:p>
    <w:p w14:paraId="574B763F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F8F8F2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F8F8F2"/>
          <w:kern w:val="0"/>
          <w:sz w:val="14"/>
          <w:szCs w:val="14"/>
          <w:shd w:val="clear" w:fill="212121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}</w:t>
      </w:r>
    </w:p>
    <w:p w14:paraId="4807209E">
      <w:pPr>
        <w:keepNext w:val="0"/>
        <w:keepLines w:val="0"/>
        <w:widowControl/>
        <w:suppressLineNumbers w:val="0"/>
        <w:shd w:val="clear" w:fill="212121"/>
        <w:spacing w:line="216" w:lineRule="atLeast"/>
        <w:jc w:val="left"/>
        <w:rPr>
          <w:rFonts w:hint="default" w:ascii="Times New Roman" w:hAnsi="Times New Roman" w:cs="Times New Roman"/>
        </w:rPr>
      </w:pPr>
      <w:r>
        <w:rPr>
          <w:rFonts w:hint="default" w:ascii="Courier New" w:hAnsi="Courier New" w:eastAsia="Courier New" w:cs="Courier New"/>
          <w:b w:val="0"/>
          <w:bCs w:val="0"/>
          <w:color w:val="DCDCDC"/>
          <w:kern w:val="0"/>
          <w:sz w:val="14"/>
          <w:szCs w:val="14"/>
          <w:shd w:val="clear" w:fill="212121"/>
          <w:lang w:val="en-US" w:eastAsia="zh-CN" w:bidi="ar"/>
        </w:rPr>
        <w:t>]</w:t>
      </w:r>
    </w:p>
    <w:p w14:paraId="3B0340C4">
      <w:pPr>
        <w:numPr>
          <w:ilvl w:val="0"/>
          <w:numId w:val="13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READ (GET) – Single employee</w:t>
      </w:r>
    </w:p>
    <w:p w14:paraId="7C145DBC">
      <w:pPr>
        <w:numPr>
          <w:numId w:val="0"/>
        </w:numPr>
        <w:spacing w:before="105" w:after="105" w:line="360" w:lineRule="auto"/>
        <w:ind w:left="72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>URL: https://localhost:7293/api/Employee/1</w:t>
      </w:r>
      <w:r>
        <w:drawing>
          <wp:inline distT="0" distB="0" distL="114300" distR="114300">
            <wp:extent cx="6034405" cy="2540000"/>
            <wp:effectExtent l="0" t="0" r="635" b="508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440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4B875">
      <w:pPr>
        <w:numPr>
          <w:ilvl w:val="0"/>
          <w:numId w:val="13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UPDATE (PUT)</w:t>
      </w:r>
    </w:p>
    <w:p w14:paraId="7C784BF8">
      <w:pPr>
        <w:numPr>
          <w:ilvl w:val="1"/>
          <w:numId w:val="13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>URL: https://localhost:7293/api/Employee/4</w:t>
      </w:r>
    </w:p>
    <w:p w14:paraId="111633FD">
      <w:pPr>
        <w:numPr>
          <w:ilvl w:val="1"/>
          <w:numId w:val="13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>Body:</w:t>
      </w:r>
    </w:p>
    <w:p w14:paraId="52F02699">
      <w:pPr>
        <w:shd w:val="clear" w:fill="F8F8FA"/>
        <w:spacing w:line="336" w:lineRule="auto"/>
        <w:rPr>
          <w:rStyle w:val="6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"name": "Alice Johnson Updated",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"salary": 70000,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"permanent": true,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"department": { "id": 3, "name": "Marketing" },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"skills": [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{ "id": 8, "name": "Digital Marketing" },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{ "id": 9, "name": "Content Strategy" },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{ "id": 10, "name": "SEO"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],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"dateOfBirth": "1992-03-20T00:00:00"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3567E865">
      <w:pPr>
        <w:shd w:val="clear" w:fill="F8F8FA"/>
        <w:spacing w:line="336" w:lineRule="auto"/>
        <w:rPr>
          <w:rStyle w:val="6"/>
          <w:rFonts w:hint="default" w:ascii="Times New Roman" w:hAnsi="Times New Roman" w:eastAsia="ibm plex mono" w:cs="Times New Roman"/>
          <w:b/>
          <w:bCs/>
          <w:color w:val="000000"/>
          <w:sz w:val="18"/>
          <w:lang w:val="en-US"/>
        </w:rPr>
      </w:pPr>
      <w:r>
        <w:rPr>
          <w:rStyle w:val="6"/>
          <w:rFonts w:hint="default" w:ascii="Times New Roman" w:hAnsi="Times New Roman" w:eastAsia="ibm plex mono" w:cs="Times New Roman"/>
          <w:b/>
          <w:bCs/>
          <w:color w:val="000000"/>
          <w:sz w:val="18"/>
          <w:lang w:val="en-US"/>
        </w:rPr>
        <w:t>RESULT:</w:t>
      </w:r>
      <w:r>
        <w:rPr>
          <w:rStyle w:val="6"/>
          <w:rFonts w:hint="default" w:ascii="Times New Roman" w:hAnsi="Times New Roman" w:eastAsia="ibm plex mono" w:cs="Times New Roman"/>
          <w:b/>
          <w:bCs/>
          <w:color w:val="000000"/>
          <w:sz w:val="18"/>
          <w:lang w:val="en-US"/>
        </w:rPr>
        <w:br w:type="textWrapping"/>
      </w:r>
      <w:r>
        <w:drawing>
          <wp:inline distT="0" distB="0" distL="114300" distR="114300">
            <wp:extent cx="6025515" cy="2995295"/>
            <wp:effectExtent l="0" t="0" r="9525" b="6985"/>
            <wp:docPr id="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25515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6"/>
          <w:rFonts w:hint="default" w:ascii="Times New Roman" w:hAnsi="Times New Roman" w:eastAsia="ibm plex mono" w:cs="Times New Roman"/>
          <w:b/>
          <w:bCs/>
          <w:color w:val="000000"/>
          <w:sz w:val="18"/>
          <w:lang w:val="en-US"/>
        </w:rPr>
        <w:t xml:space="preserve"> </w:t>
      </w:r>
    </w:p>
    <w:p w14:paraId="263322E6">
      <w:pPr>
        <w:numPr>
          <w:ilvl w:val="0"/>
          <w:numId w:val="13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DELETE</w:t>
      </w:r>
    </w:p>
    <w:p w14:paraId="156A0A74">
      <w:pPr>
        <w:numPr>
          <w:numId w:val="0"/>
        </w:numPr>
        <w:spacing w:before="105" w:after="105" w:line="360" w:lineRule="auto"/>
        <w:ind w:left="105" w:hanging="105" w:hangingChars="50"/>
      </w:pPr>
      <w:r>
        <w:rPr>
          <w:rFonts w:hint="default" w:ascii="Times New Roman" w:hAnsi="Times New Roman" w:eastAsia="inter" w:cs="Times New Roman"/>
          <w:color w:val="000000"/>
          <w:sz w:val="21"/>
        </w:rPr>
        <w:t>URL:</w:t>
      </w: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t xml:space="preserve"> </w:t>
      </w:r>
      <w:r>
        <w:rPr>
          <w:rFonts w:hint="default" w:ascii="Times New Roman" w:hAnsi="Times New Roman" w:eastAsia="inter" w:cs="Times New Roman"/>
          <w:color w:val="000000"/>
          <w:sz w:val="21"/>
        </w:rPr>
        <w:t>https://localhost:7293/api/Employee/4</w:t>
      </w: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t xml:space="preserve">    </w:t>
      </w:r>
      <w:r>
        <w:drawing>
          <wp:inline distT="0" distB="0" distL="114300" distR="114300">
            <wp:extent cx="6031865" cy="1835785"/>
            <wp:effectExtent l="0" t="0" r="3175" b="8255"/>
            <wp:docPr id="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E6C2A">
      <w:pPr>
        <w:numPr>
          <w:numId w:val="0"/>
        </w:numPr>
        <w:spacing w:before="105" w:after="105" w:line="360" w:lineRule="auto"/>
        <w:ind w:left="105" w:hanging="105" w:hangingChars="50"/>
      </w:pPr>
    </w:p>
    <w:p w14:paraId="518C9DAA">
      <w:pPr>
        <w:numPr>
          <w:numId w:val="0"/>
        </w:numPr>
        <w:spacing w:before="105" w:after="105" w:line="360" w:lineRule="auto"/>
        <w:ind w:left="105" w:hanging="105" w:hangingChars="50"/>
        <w:rPr>
          <w:rFonts w:hint="default"/>
        </w:rPr>
      </w:pPr>
    </w:p>
    <w:p w14:paraId="3AE495B2">
      <w:pPr>
        <w:shd w:val="clear" w:fill="F8F8FA"/>
        <w:spacing w:line="336" w:lineRule="auto"/>
        <w:rPr>
          <w:rFonts w:hint="default" w:ascii="Times New Roman" w:hAnsi="Times New Roman" w:cs="Times New Roman"/>
          <w:highlight w:val="yellow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>Exercise 5: JWT Authentication</w:t>
      </w:r>
    </w:p>
    <w:p w14:paraId="4786C929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1. Install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Required Packages</w:t>
      </w:r>
    </w:p>
    <w:p w14:paraId="6C184F64">
      <w:p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</w:rPr>
        <w:t>Run</w:t>
      </w:r>
      <w:r>
        <w:rPr>
          <w:rFonts w:hint="default" w:ascii="Times New Roman" w:hAnsi="Times New Roman" w:eastAsia="inter" w:cs="Times New Roman"/>
          <w:color w:val="000000"/>
          <w:lang w:val="en-US"/>
        </w:rPr>
        <w:t>ning</w:t>
      </w:r>
      <w:r>
        <w:rPr>
          <w:rFonts w:hint="default" w:ascii="Times New Roman" w:hAnsi="Times New Roman" w:eastAsia="inter" w:cs="Times New Roman"/>
          <w:color w:val="000000"/>
        </w:rPr>
        <w:t xml:space="preserve"> the following commands in </w:t>
      </w:r>
      <w:r>
        <w:rPr>
          <w:rFonts w:hint="default" w:ascii="Times New Roman" w:hAnsi="Times New Roman" w:eastAsia="inter" w:cs="Times New Roman"/>
          <w:color w:val="000000"/>
          <w:lang w:val="en-US"/>
        </w:rPr>
        <w:t>the</w:t>
      </w:r>
      <w:r>
        <w:rPr>
          <w:rFonts w:hint="default" w:ascii="Times New Roman" w:hAnsi="Times New Roman" w:eastAsia="inter" w:cs="Times New Roman"/>
          <w:color w:val="000000"/>
        </w:rPr>
        <w:t xml:space="preserve"> project root to add JWT support:</w:t>
      </w:r>
    </w:p>
    <w:p w14:paraId="08E6DD5A">
      <w:pPr>
        <w:shd w:val="clear" w:fill="F8F8FA"/>
        <w:spacing w:line="336" w:lineRule="auto"/>
        <w:rPr>
          <w:rFonts w:hint="default" w:ascii="Times New Roman" w:hAnsi="Times New Roman" w:cs="Times New Roman"/>
          <w:lang w:val="en-US"/>
        </w:rPr>
      </w:pP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dotnet add package Microsoft.AspNetCore.Authentication.JwtBearer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dotnet add package System.IdentityModel.Tokens.Jwt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lang w:val="en-US"/>
        </w:rPr>
        <w:t xml:space="preserve">                                     </w:t>
      </w:r>
    </w:p>
    <w:p w14:paraId="317D494A">
      <w:pPr>
        <w:spacing w:before="315" w:after="105" w:line="360" w:lineRule="auto"/>
        <w:ind w:left="-30"/>
        <w:jc w:val="left"/>
      </w:pPr>
      <w:r>
        <w:drawing>
          <wp:inline distT="0" distB="0" distL="114300" distR="114300">
            <wp:extent cx="6030595" cy="1215390"/>
            <wp:effectExtent l="0" t="0" r="4445" b="381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EB590">
      <w:pPr>
        <w:spacing w:before="315" w:after="105" w:line="360" w:lineRule="auto"/>
        <w:ind w:left="-30"/>
        <w:jc w:val="left"/>
        <w:rPr>
          <w:rFonts w:hint="default"/>
        </w:rPr>
      </w:pPr>
      <w:r>
        <w:drawing>
          <wp:inline distT="0" distB="0" distL="114300" distR="114300">
            <wp:extent cx="6029960" cy="1250950"/>
            <wp:effectExtent l="0" t="0" r="5080" b="13970"/>
            <wp:docPr id="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7644D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2. Updat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</w:t>
      </w:r>
      <w:r>
        <w:rPr>
          <w:rStyle w:val="6"/>
          <w:rFonts w:hint="default" w:ascii="Times New Roman" w:hAnsi="Times New Roman" w:eastAsia="inter" w:cs="Times New Roman"/>
          <w:b/>
          <w:color w:val="000000"/>
          <w:sz w:val="24"/>
          <w:shd w:val="clear" w:color="auto" w:fill="F8F8FA"/>
        </w:rPr>
        <w:t>Program.cs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for JWT Configuration</w:t>
      </w:r>
    </w:p>
    <w:p w14:paraId="0E6C6685">
      <w:p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lang w:val="en-US"/>
        </w:rPr>
        <w:t>Final</w:t>
      </w:r>
      <w:r>
        <w:rPr>
          <w:rFonts w:hint="default" w:ascii="Times New Roman" w:hAnsi="Times New Roman" w:eastAsia="inter" w:cs="Times New Roman"/>
          <w:color w:val="000000"/>
        </w:rPr>
        <w:t xml:space="preserve">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Program.cs</w:t>
      </w:r>
      <w:r>
        <w:rPr>
          <w:rFonts w:hint="default" w:ascii="Times New Roman" w:hAnsi="Times New Roman" w:eastAsia="inter" w:cs="Times New Roman"/>
          <w:color w:val="000000"/>
        </w:rPr>
        <w:t>:</w:t>
      </w:r>
    </w:p>
    <w:p w14:paraId="454B0B08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using Microsoft.AspNetCore.Authentication.JwtBearer;</w:t>
      </w:r>
    </w:p>
    <w:p w14:paraId="2FA0562C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using Microsoft.IdentityModel.Tokens;</w:t>
      </w:r>
    </w:p>
    <w:p w14:paraId="10E163B6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using Microsoft.OpenApi.Models;</w:t>
      </w:r>
    </w:p>
    <w:p w14:paraId="29E7DC46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using MyFirstWebAPI.Filters;</w:t>
      </w:r>
    </w:p>
    <w:p w14:paraId="7AE57783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using System.Text;</w:t>
      </w:r>
    </w:p>
    <w:p w14:paraId="2A0D6A8F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</w:p>
    <w:p w14:paraId="571DD0C8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var builder = WebApplication.CreateBuilder(args);</w:t>
      </w:r>
    </w:p>
    <w:p w14:paraId="21E4E106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</w:p>
    <w:p w14:paraId="5AB58244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// JWT Configuration</w:t>
      </w:r>
    </w:p>
    <w:p w14:paraId="2F08341C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string securityKey = "mysuperdupersecret_that_is_long_enough_for_security";</w:t>
      </w:r>
    </w:p>
    <w:p w14:paraId="3A18231E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var symmetricSecurityKey = new SymmetricSecurityKey(Encoding.UTF8.GetBytes(securityKey));</w:t>
      </w:r>
    </w:p>
    <w:p w14:paraId="23C877DA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</w:p>
    <w:p w14:paraId="02517C74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// Add Authentication</w:t>
      </w:r>
    </w:p>
    <w:p w14:paraId="63D5C198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builder.Services.AddAuthentication(x =&gt;</w:t>
      </w:r>
    </w:p>
    <w:p w14:paraId="71490117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{</w:t>
      </w:r>
    </w:p>
    <w:p w14:paraId="676E4A3F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x.DefaultAuthenticateScheme = JwtBearerDefaults.AuthenticationScheme;</w:t>
      </w:r>
    </w:p>
    <w:p w14:paraId="6D400D13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x.DefaultChallengeScheme = JwtBearerDefaults.AuthenticationScheme;</w:t>
      </w:r>
    </w:p>
    <w:p w14:paraId="68DC971B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})</w:t>
      </w:r>
    </w:p>
    <w:p w14:paraId="0063A6B4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.AddJwtBearer(x =&gt;</w:t>
      </w:r>
    </w:p>
    <w:p w14:paraId="02B2C4AF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{</w:t>
      </w:r>
    </w:p>
    <w:p w14:paraId="26895E0D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x.TokenValidationParameters = new TokenValidationParameters</w:t>
      </w:r>
    </w:p>
    <w:p w14:paraId="299A04C1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{</w:t>
      </w:r>
    </w:p>
    <w:p w14:paraId="7AED1077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ValidateIssuer = true,</w:t>
      </w:r>
    </w:p>
    <w:p w14:paraId="7F0F5A7C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ValidateAudience = true,</w:t>
      </w:r>
    </w:p>
    <w:p w14:paraId="5740630F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ValidateLifetime = true,</w:t>
      </w:r>
    </w:p>
    <w:p w14:paraId="6B806EB9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ValidateIssuerSigningKey = true,</w:t>
      </w:r>
    </w:p>
    <w:p w14:paraId="4A07939B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ValidIssuer = "mySystem",</w:t>
      </w:r>
    </w:p>
    <w:p w14:paraId="7791D522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ValidAudience = "myUsers",</w:t>
      </w:r>
    </w:p>
    <w:p w14:paraId="1408066D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IssuerSigningKey = symmetricSecurityKey,</w:t>
      </w:r>
    </w:p>
    <w:p w14:paraId="75B108A5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ClockSkew = TimeSpan.Zero</w:t>
      </w:r>
    </w:p>
    <w:p w14:paraId="28747AC8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};</w:t>
      </w:r>
    </w:p>
    <w:p w14:paraId="36AADE64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});</w:t>
      </w:r>
    </w:p>
    <w:p w14:paraId="555A54E2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</w:p>
    <w:p w14:paraId="79340A85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// Add services to the container, including your custom exception filter</w:t>
      </w:r>
    </w:p>
    <w:p w14:paraId="64E95C84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builder.Services.AddControllers(options =&gt;</w:t>
      </w:r>
    </w:p>
    <w:p w14:paraId="27388F83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{</w:t>
      </w:r>
    </w:p>
    <w:p w14:paraId="033E7B66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options.Filters.Add&lt;CustomExceptionFilter&gt;();</w:t>
      </w:r>
    </w:p>
    <w:p w14:paraId="056B383C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});</w:t>
      </w:r>
    </w:p>
    <w:p w14:paraId="5F54D4E3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</w:p>
    <w:p w14:paraId="553A184E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builder.Services.AddEndpointsApiExplorer();</w:t>
      </w:r>
    </w:p>
    <w:p w14:paraId="659B5448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</w:p>
    <w:p w14:paraId="2CA52A57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// Add Swagger services with custom configuration and JWT support</w:t>
      </w:r>
    </w:p>
    <w:p w14:paraId="45C8F2DC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builder.Services.AddSwaggerGen(c =&gt;</w:t>
      </w:r>
    </w:p>
    <w:p w14:paraId="711B56B7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{</w:t>
      </w:r>
    </w:p>
    <w:p w14:paraId="4680ADB6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c.SwaggerDoc("v1", new OpenApiInfo</w:t>
      </w:r>
    </w:p>
    <w:p w14:paraId="112E798B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{</w:t>
      </w:r>
    </w:p>
    <w:p w14:paraId="279F352D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Title = "Swagger Demo with JWT",</w:t>
      </w:r>
    </w:p>
    <w:p w14:paraId="0B84005C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Version = "v1",</w:t>
      </w:r>
    </w:p>
    <w:p w14:paraId="408EB24E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Description = "Complete Web API Tutorial with .NET 9 and JWT Authentication",</w:t>
      </w:r>
    </w:p>
    <w:p w14:paraId="37D6E3A5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TermsOfService = new Uri("https://example.com/terms"),</w:t>
      </w:r>
    </w:p>
    <w:p w14:paraId="37A92599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Contact = new OpenApiContact</w:t>
      </w:r>
    </w:p>
    <w:p w14:paraId="5D662808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{</w:t>
      </w:r>
    </w:p>
    <w:p w14:paraId="6974F676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Name = "Sachin Ray",</w:t>
      </w:r>
    </w:p>
    <w:p w14:paraId="01D3C885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Email = "sachin@xyzmail.com",</w:t>
      </w:r>
    </w:p>
    <w:p w14:paraId="6BA73CDC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Url = new Uri("https://www.example.com")</w:t>
      </w:r>
    </w:p>
    <w:p w14:paraId="2A5E6858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},</w:t>
      </w:r>
    </w:p>
    <w:p w14:paraId="63CA5979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License = new OpenApiLicense</w:t>
      </w:r>
    </w:p>
    <w:p w14:paraId="0C05DCC6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{</w:t>
      </w:r>
    </w:p>
    <w:p w14:paraId="7F05E8A7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Name = "License Terms",</w:t>
      </w:r>
    </w:p>
    <w:p w14:paraId="092FB46D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Url = new Uri("https://www.example.com")</w:t>
      </w:r>
    </w:p>
    <w:p w14:paraId="296FBCFB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}</w:t>
      </w:r>
    </w:p>
    <w:p w14:paraId="6A17CB35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});</w:t>
      </w:r>
    </w:p>
    <w:p w14:paraId="1300E971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</w:p>
    <w:p w14:paraId="2260596A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// Add JWT Authentication to Swagger</w:t>
      </w:r>
    </w:p>
    <w:p w14:paraId="4138B86F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c.AddSecurityDefinition("Bearer", new OpenApiSecurityScheme</w:t>
      </w:r>
    </w:p>
    <w:p w14:paraId="0C8AED80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{</w:t>
      </w:r>
    </w:p>
    <w:p w14:paraId="3CA54BE2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Description = "JWT Authorization header using the Bearer scheme. Example: \"Authorization: Bearer {token}\"",</w:t>
      </w:r>
    </w:p>
    <w:p w14:paraId="17B5FE2F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Name = "Authorization",</w:t>
      </w:r>
    </w:p>
    <w:p w14:paraId="6C904E36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In = ParameterLocation.Header,</w:t>
      </w:r>
    </w:p>
    <w:p w14:paraId="2C1F7156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Type = SecuritySchemeType.ApiKey,</w:t>
      </w:r>
    </w:p>
    <w:p w14:paraId="46106AB4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Scheme = "Bearer"</w:t>
      </w:r>
    </w:p>
    <w:p w14:paraId="6BAF34E4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});</w:t>
      </w:r>
    </w:p>
    <w:p w14:paraId="2DC2C4E0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</w:p>
    <w:p w14:paraId="5D9BB88E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c.AddSecurityRequirement(new OpenApiSecurityRequirement</w:t>
      </w:r>
    </w:p>
    <w:p w14:paraId="2FD9BE91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{</w:t>
      </w:r>
    </w:p>
    <w:p w14:paraId="68112335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{</w:t>
      </w:r>
    </w:p>
    <w:p w14:paraId="10E7B0AC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new OpenApiSecurityScheme</w:t>
      </w:r>
    </w:p>
    <w:p w14:paraId="1F359AC6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{</w:t>
      </w:r>
    </w:p>
    <w:p w14:paraId="5EC7BEAB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Reference = new OpenApiReference</w:t>
      </w:r>
    </w:p>
    <w:p w14:paraId="589139C8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{</w:t>
      </w:r>
    </w:p>
    <w:p w14:paraId="347ADD76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    Type = ReferenceType.SecurityScheme,</w:t>
      </w:r>
    </w:p>
    <w:p w14:paraId="6D7AAA8E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    Id = "Bearer"</w:t>
      </w:r>
    </w:p>
    <w:p w14:paraId="1CBFB57C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    }</w:t>
      </w:r>
    </w:p>
    <w:p w14:paraId="2D524C58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},</w:t>
      </w:r>
    </w:p>
    <w:p w14:paraId="6305A197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    new string[] {}</w:t>
      </w:r>
    </w:p>
    <w:p w14:paraId="0A10DA78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}</w:t>
      </w:r>
    </w:p>
    <w:p w14:paraId="475431CB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});</w:t>
      </w:r>
    </w:p>
    <w:p w14:paraId="1548A1E5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});</w:t>
      </w:r>
    </w:p>
    <w:p w14:paraId="772A4038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</w:p>
    <w:p w14:paraId="7A327E52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var app = builder.Build();</w:t>
      </w:r>
    </w:p>
    <w:p w14:paraId="00ADE91D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</w:p>
    <w:p w14:paraId="21697058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// Configure the HTTP request pipeline.</w:t>
      </w:r>
    </w:p>
    <w:p w14:paraId="1425E2C4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if (app.Environment.IsDevelopment())</w:t>
      </w:r>
    </w:p>
    <w:p w14:paraId="44416379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{</w:t>
      </w:r>
    </w:p>
    <w:p w14:paraId="19522ABC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app.UseSwagger();</w:t>
      </w:r>
    </w:p>
    <w:p w14:paraId="50979B08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app.UseSwaggerUI(c =&gt;</w:t>
      </w:r>
    </w:p>
    <w:p w14:paraId="5FBF1FF4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{</w:t>
      </w:r>
    </w:p>
    <w:p w14:paraId="7AB13328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c.SwaggerEndpoint("/swagger/v1/swagger.json", "Swagger Demo with JWT");</w:t>
      </w:r>
    </w:p>
    <w:p w14:paraId="30E9F445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    c.RoutePrefix = "swagger"; // Access swagger at /swagger</w:t>
      </w:r>
    </w:p>
    <w:p w14:paraId="40BD85C6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 xml:space="preserve">    });</w:t>
      </w:r>
    </w:p>
    <w:p w14:paraId="0D0D866E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}</w:t>
      </w:r>
    </w:p>
    <w:p w14:paraId="58D83275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</w:p>
    <w:p w14:paraId="0AFE9051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app.UseHttpsRedirection();</w:t>
      </w:r>
    </w:p>
    <w:p w14:paraId="0FE397B9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</w:p>
    <w:p w14:paraId="0C27B0EE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// Add Authentication and Authorization middleware (ORDER MATTERS!)</w:t>
      </w:r>
    </w:p>
    <w:p w14:paraId="1B1B4D09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app.UseAuthentication();</w:t>
      </w:r>
    </w:p>
    <w:p w14:paraId="138821C7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app.UseAuthorization();</w:t>
      </w:r>
    </w:p>
    <w:p w14:paraId="4472A1B8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</w:p>
    <w:p w14:paraId="0792386A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app.MapControllers();</w:t>
      </w:r>
    </w:p>
    <w:p w14:paraId="2277D0C6">
      <w:pPr>
        <w:shd w:val="clear" w:fill="F8F8FA"/>
        <w:spacing w:line="336" w:lineRule="auto"/>
        <w:rPr>
          <w:rStyle w:val="6"/>
          <w:rFonts w:hint="default" w:ascii="Times New Roman" w:hAnsi="Times New Roman" w:eastAsia="ibm plex mono"/>
          <w:color w:val="000000"/>
          <w:sz w:val="18"/>
        </w:rPr>
      </w:pPr>
    </w:p>
    <w:p w14:paraId="284A467D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ibm plex mono"/>
          <w:color w:val="000000"/>
          <w:sz w:val="18"/>
        </w:rPr>
        <w:t>app.Run();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34CDFF75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3. Add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JWT Models</w:t>
      </w:r>
    </w:p>
    <w:p w14:paraId="332CA7DE">
      <w:p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</w:rPr>
        <w:t>Append</w:t>
      </w:r>
      <w:r>
        <w:rPr>
          <w:rFonts w:hint="default" w:ascii="Times New Roman" w:hAnsi="Times New Roman" w:eastAsia="inter" w:cs="Times New Roman"/>
          <w:color w:val="000000"/>
          <w:lang w:val="en-US"/>
        </w:rPr>
        <w:t>ing</w:t>
      </w:r>
      <w:r>
        <w:rPr>
          <w:rFonts w:hint="default" w:ascii="Times New Roman" w:hAnsi="Times New Roman" w:eastAsia="inter" w:cs="Times New Roman"/>
          <w:color w:val="000000"/>
        </w:rPr>
        <w:t xml:space="preserve"> these classes to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Models/Employee.cs</w:t>
      </w:r>
      <w:r>
        <w:rPr>
          <w:rFonts w:hint="default" w:ascii="Times New Roman" w:hAnsi="Times New Roman" w:eastAsia="inter" w:cs="Times New Roman"/>
          <w:color w:val="000000"/>
        </w:rPr>
        <w:t>:</w:t>
      </w:r>
    </w:p>
    <w:p w14:paraId="2D1CD8B4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public class LoginRequest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public string Username { get; set; } = string.Empty;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public string Password { get; set; } = string.Empty;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public class LoginResponse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public string Token { get; set; } = string.Empty;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public string Username { get; set; } = string.Empty;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public string Role { get; set; } = string.Empty;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public DateTime ExpiresAt { get; set;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66D0BF5B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4. Creat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</w:t>
      </w:r>
      <w:r>
        <w:rPr>
          <w:rStyle w:val="6"/>
          <w:rFonts w:hint="default" w:ascii="Times New Roman" w:hAnsi="Times New Roman" w:eastAsia="inter" w:cs="Times New Roman"/>
          <w:b/>
          <w:color w:val="000000"/>
          <w:sz w:val="24"/>
          <w:shd w:val="clear" w:color="auto" w:fill="F8F8FA"/>
        </w:rPr>
        <w:t>AuthController</w:t>
      </w:r>
    </w:p>
    <w:p w14:paraId="4B3FD915">
      <w:p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</w:rPr>
        <w:t>Creat</w:t>
      </w:r>
      <w:r>
        <w:rPr>
          <w:rFonts w:hint="default" w:ascii="Times New Roman" w:hAnsi="Times New Roman" w:eastAsia="inter" w:cs="Times New Roman"/>
          <w:color w:val="000000"/>
          <w:lang w:val="en-US"/>
        </w:rPr>
        <w:t>ing</w:t>
      </w:r>
      <w:r>
        <w:rPr>
          <w:rFonts w:hint="default" w:ascii="Times New Roman" w:hAnsi="Times New Roman" w:eastAsia="inter" w:cs="Times New Roman"/>
          <w:color w:val="000000"/>
        </w:rPr>
        <w:t xml:space="preserve">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Controllers/AuthController.cs</w:t>
      </w:r>
      <w:r>
        <w:rPr>
          <w:rFonts w:hint="default" w:ascii="Times New Roman" w:hAnsi="Times New Roman" w:eastAsia="inter" w:cs="Times New Roman"/>
          <w:color w:val="000000"/>
        </w:rPr>
        <w:t>:</w:t>
      </w:r>
    </w:p>
    <w:p w14:paraId="788458B7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using Microsoft.AspNetCore.Authorization;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using Microsoft.AspNetCore.Mvc;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using Microsoft.IdentityModel.Tokens;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using MyFirstWebAPI.Models;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using System.IdentityModel.Tokens.Jwt;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using System.Security.Claims;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using System.Text;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namespace MyFirstWebAPI.Controllers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[AllowAnonymous]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[ApiController]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[Route("api/[controller]")]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public class AuthController : ControllerBase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[HttpGet("generate-token")]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public ActionResult&lt;LoginResponse&gt; GenerateToken()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var token = GenerateJSONWebToken(1, "Admin");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return Ok(new LoginResponse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Token = token,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Username = "admin",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Role = "Admin",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ExpiresAt = DateTime.Now.AddMinutes(10)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});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[HttpGet("generate-token-short")]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public ActionResult&lt;LoginResponse&gt; GenerateTokenShort()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var token = GenerateJSONWebToken(1, "Admin", 2);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return Ok(new LoginResponse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Token = token,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Username = "admin",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Role = "Admin",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ExpiresAt = DateTime.Now.AddMinutes(2)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});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[HttpPost("login")]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public ActionResult&lt;LoginResponse&gt; Login([FromBody] LoginRequest request)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if (request.Username == "admin" &amp;&amp; request.Password == "admin123")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var token = GenerateJSONWebToken(1, "Admin");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return Ok(new LoginResponse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    Token = token,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    Username = "admin",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    Role = "Admin",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    ExpiresAt = DateTime.Now.AddMinutes(10)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});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return Unauthorized("Invalid username or password");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[HttpGet("generate-token-poc")]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public ActionResult&lt;LoginResponse&gt; GenerateTokenPOC()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var token = GenerateJSONWebToken(2, "POC");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return Ok(new LoginResponse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Token = token,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Username = "poc_user",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Role = "POC",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ExpiresAt = DateTime.Now.AddMinutes(10)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});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private string GenerateJSONWebToken(int userId, string userRole, int expirationMinutes = 10)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var securityKey = new SymmetricSecurityKey(Encoding.UTF8.GetBytes("mysuperdupersecret_that_is_long_enough_for_security"));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var credentials = new SigningCredentials(securityKey, SecurityAlgorithms.HmacSha256);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var claims = new List&lt;Claim&gt;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new Claim(ClaimTypes.Role, userRole),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new Claim("UserId", userId.ToString())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};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var token = new JwtSecurityToken(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issuer: "mySystem",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audience: "myUsers",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claims: claims,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expires: DateTime.Now.AddMinutes(expirationMinutes),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    signingCredentials: credentials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    return new JwtSecurityTokenHandler().WriteToken(token);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51F3ED95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5. Update </w:t>
      </w:r>
      <w:r>
        <w:rPr>
          <w:rStyle w:val="6"/>
          <w:rFonts w:hint="default" w:ascii="Times New Roman" w:hAnsi="Times New Roman" w:eastAsia="inter" w:cs="Times New Roman"/>
          <w:b/>
          <w:color w:val="000000"/>
          <w:sz w:val="24"/>
          <w:shd w:val="clear" w:color="auto" w:fill="F8F8FA"/>
        </w:rPr>
        <w:t>EmployeeController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for Authorization</w:t>
      </w:r>
    </w:p>
    <w:p w14:paraId="36F38097">
      <w:p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</w:rPr>
        <w:t xml:space="preserve">Replace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[CustomAuthFilter]</w:t>
      </w:r>
      <w:r>
        <w:rPr>
          <w:rFonts w:hint="default" w:ascii="Times New Roman" w:hAnsi="Times New Roman" w:eastAsia="inter" w:cs="Times New Roman"/>
          <w:color w:val="000000"/>
        </w:rPr>
        <w:t xml:space="preserve"> with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[Authorize]</w:t>
      </w:r>
      <w:r>
        <w:rPr>
          <w:rFonts w:hint="default" w:ascii="Times New Roman" w:hAnsi="Times New Roman" w:eastAsia="inter" w:cs="Times New Roman"/>
          <w:color w:val="000000"/>
        </w:rPr>
        <w:t>:</w:t>
      </w:r>
    </w:p>
    <w:p w14:paraId="49E117E6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using Microsoft.AspNetCore.Authorization;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using Microsoft.AspNetCore.Mvc;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using MyFirstWebAPI.Models;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namespace MyFirstWebAPI.Controllers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[Authorize]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[ApiController]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[Route("api/[controller]")]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public class EmployeeController : ControllerBase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{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    // ... existing methods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 xml:space="preserve">    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04B06602">
      <w:p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</w:rPr>
        <w:t>For role-based access, use:</w:t>
      </w:r>
    </w:p>
    <w:p w14:paraId="1C772852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[Authorize(Roles = "POC")] // Only POC role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// or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t>[Authorize(Roles = "Admin,POC")] // Both Admin and POC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2AC5BF08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6. Testing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s Done: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</w:t>
      </w:r>
    </w:p>
    <w:p w14:paraId="49B275C4">
      <w:pPr>
        <w:numPr>
          <w:ilvl w:val="0"/>
          <w:numId w:val="14"/>
        </w:num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Without Token:</w:t>
      </w:r>
      <w:r>
        <w:rPr>
          <w:rFonts w:hint="default" w:ascii="Times New Roman" w:hAnsi="Times New Roman" w:eastAsia="inter" w:cs="Times New Roman"/>
          <w:color w:val="000000"/>
          <w:sz w:val="21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GET /api/Employee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</w:t>
      </w:r>
    </w:p>
    <w:p w14:paraId="7C8BE861">
      <w:pPr>
        <w:numPr>
          <w:numId w:val="0"/>
        </w:numPr>
        <w:spacing w:after="210" w:line="360" w:lineRule="auto"/>
        <w:ind w:left="180" w:leftChars="0"/>
        <w:rPr>
          <w:rFonts w:hint="default" w:ascii="Times New Roman" w:hAnsi="Times New Roman" w:eastAsia="inter" w:cs="Times New Roman"/>
          <w:color w:val="000000"/>
          <w:sz w:val="21"/>
          <w:lang w:val="en-US"/>
        </w:rPr>
      </w:pP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t xml:space="preserve">Result: </w:t>
      </w:r>
    </w:p>
    <w:p w14:paraId="292E132E">
      <w:pPr>
        <w:numPr>
          <w:numId w:val="0"/>
        </w:numPr>
        <w:spacing w:after="210" w:line="360" w:lineRule="auto"/>
        <w:ind w:left="180" w:leftChars="0"/>
        <w:rPr>
          <w:rFonts w:hint="default" w:ascii="Times New Roman" w:hAnsi="Times New Roman" w:eastAsia="inter" w:cs="Times New Roman"/>
          <w:color w:val="000000"/>
          <w:sz w:val="21"/>
          <w:lang w:val="en-US"/>
        </w:rPr>
      </w:pPr>
      <w:r>
        <w:drawing>
          <wp:inline distT="0" distB="0" distL="114300" distR="114300">
            <wp:extent cx="6032500" cy="4117340"/>
            <wp:effectExtent l="0" t="0" r="2540" b="12700"/>
            <wp:docPr id="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11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90A0D">
      <w:pPr>
        <w:numPr>
          <w:ilvl w:val="0"/>
          <w:numId w:val="14"/>
        </w:num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Get Token:</w:t>
      </w:r>
      <w:r>
        <w:rPr>
          <w:rFonts w:hint="default" w:ascii="Times New Roman" w:hAnsi="Times New Roman" w:eastAsia="inter" w:cs="Times New Roman"/>
          <w:color w:val="000000"/>
          <w:sz w:val="21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GET /api/Auth/generate-token</w:t>
      </w:r>
      <w:r>
        <w:rPr>
          <w:rFonts w:hint="default" w:ascii="Times New Roman" w:hAnsi="Times New Roman" w:eastAsia="inter" w:cs="Times New Roman"/>
          <w:color w:val="000000"/>
          <w:sz w:val="21"/>
        </w:rPr>
        <w:br w:type="textWrapping"/>
      </w:r>
      <w:r>
        <w:rPr>
          <w:rFonts w:hint="default" w:ascii="Times New Roman" w:hAnsi="Times New Roman" w:eastAsia="inter" w:cs="Times New Roman"/>
          <w:color w:val="000000"/>
          <w:sz w:val="21"/>
        </w:rPr>
        <w:t>Us</w:t>
      </w: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t>ing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the received token for subsequent requests.</w:t>
      </w:r>
    </w:p>
    <w:p w14:paraId="76085A48">
      <w:pPr>
        <w:numPr>
          <w:numId w:val="0"/>
        </w:numPr>
        <w:spacing w:after="210" w:line="360" w:lineRule="auto"/>
        <w:ind w:left="180"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t xml:space="preserve">Result: </w:t>
      </w: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br w:type="textWrapping"/>
      </w:r>
      <w:r>
        <w:drawing>
          <wp:inline distT="0" distB="0" distL="114300" distR="114300">
            <wp:extent cx="6031865" cy="5875655"/>
            <wp:effectExtent l="0" t="0" r="3175" b="6985"/>
            <wp:docPr id="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587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CE50C">
      <w:pPr>
        <w:numPr>
          <w:ilvl w:val="0"/>
          <w:numId w:val="14"/>
        </w:num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With Token:</w:t>
      </w:r>
      <w:r>
        <w:rPr>
          <w:rFonts w:hint="default" w:ascii="Times New Roman" w:hAnsi="Times New Roman" w:eastAsia="inter" w:cs="Times New Roman"/>
          <w:color w:val="000000"/>
          <w:sz w:val="21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GET /api/Employee</w:t>
      </w:r>
      <w:r>
        <w:rPr>
          <w:rFonts w:hint="default" w:ascii="Times New Roman" w:hAnsi="Times New Roman" w:eastAsia="inter" w:cs="Times New Roman"/>
          <w:color w:val="000000"/>
          <w:sz w:val="21"/>
        </w:rPr>
        <w:br w:type="textWrapping"/>
      </w:r>
      <w:r>
        <w:rPr>
          <w:rFonts w:hint="default" w:ascii="Times New Roman" w:hAnsi="Times New Roman" w:eastAsia="inter" w:cs="Times New Roman"/>
          <w:b/>
          <w:bCs/>
          <w:color w:val="000000"/>
          <w:sz w:val="21"/>
          <w:lang w:val="en-US"/>
        </w:rPr>
        <w:t xml:space="preserve">RESULT: </w:t>
      </w:r>
      <w:r>
        <w:rPr>
          <w:rFonts w:hint="default" w:ascii="Times New Roman" w:hAnsi="Times New Roman" w:eastAsia="inter" w:cs="Times New Roman"/>
          <w:b/>
          <w:bCs/>
          <w:color w:val="000000"/>
          <w:sz w:val="21"/>
          <w:lang w:val="en-US"/>
        </w:rPr>
        <w:br w:type="textWrapping"/>
      </w:r>
      <w:r>
        <w:drawing>
          <wp:inline distT="0" distB="0" distL="114300" distR="114300">
            <wp:extent cx="6031865" cy="3231515"/>
            <wp:effectExtent l="0" t="0" r="3175" b="14605"/>
            <wp:docPr id="3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415E">
      <w:pPr>
        <w:numPr>
          <w:ilvl w:val="0"/>
          <w:numId w:val="14"/>
        </w:num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Login:</w:t>
      </w:r>
      <w:r>
        <w:rPr>
          <w:rFonts w:hint="default" w:ascii="Times New Roman" w:hAnsi="Times New Roman" w:eastAsia="inter" w:cs="Times New Roman"/>
          <w:color w:val="000000"/>
          <w:sz w:val="21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POST /api/Auth/login</w:t>
      </w:r>
      <w:r>
        <w:rPr>
          <w:rFonts w:hint="default" w:ascii="Times New Roman" w:hAnsi="Times New Roman" w:eastAsia="inter" w:cs="Times New Roman"/>
          <w:color w:val="000000"/>
          <w:sz w:val="21"/>
        </w:rPr>
        <w:br w:type="textWrapping"/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Body: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{"username": "admin", "password": "admin123"}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b/>
          <w:bCs/>
          <w:color w:val="000000"/>
          <w:sz w:val="18"/>
          <w:shd w:val="clear" w:color="auto" w:fill="F8F8FA"/>
          <w:lang w:val="en-US"/>
        </w:rPr>
        <w:t xml:space="preserve">RESULT: </w:t>
      </w:r>
      <w:r>
        <w:rPr>
          <w:rStyle w:val="6"/>
          <w:rFonts w:hint="default" w:ascii="Times New Roman" w:hAnsi="Times New Roman" w:eastAsia="ibm plex mono" w:cs="Times New Roman"/>
          <w:b/>
          <w:bCs/>
          <w:color w:val="000000"/>
          <w:sz w:val="18"/>
          <w:shd w:val="clear" w:color="auto" w:fill="F8F8FA"/>
          <w:lang w:val="en-US"/>
        </w:rPr>
        <w:br w:type="textWrapping"/>
      </w:r>
      <w:r>
        <w:drawing>
          <wp:inline distT="0" distB="0" distL="114300" distR="114300">
            <wp:extent cx="6029960" cy="6454775"/>
            <wp:effectExtent l="0" t="0" r="5080" b="6985"/>
            <wp:docPr id="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645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1A090">
      <w:pPr>
        <w:numPr>
          <w:ilvl w:val="0"/>
          <w:numId w:val="14"/>
        </w:num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Token Expiration:</w:t>
      </w:r>
      <w:r>
        <w:rPr>
          <w:rFonts w:hint="default" w:ascii="Times New Roman" w:hAnsi="Times New Roman" w:eastAsia="inter" w:cs="Times New Roman"/>
          <w:color w:val="000000"/>
          <w:sz w:val="21"/>
        </w:rPr>
        <w:br w:type="textWrapping"/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GET /api/Auth/generate-token-short</w:t>
      </w:r>
      <w:r>
        <w:rPr>
          <w:rFonts w:hint="default" w:ascii="Times New Roman" w:hAnsi="Times New Roman" w:eastAsia="inter" w:cs="Times New Roman"/>
          <w:color w:val="000000"/>
          <w:sz w:val="21"/>
        </w:rPr>
        <w:br w:type="textWrapping"/>
      </w:r>
      <w:r>
        <w:rPr>
          <w:rFonts w:hint="default" w:ascii="Times New Roman" w:hAnsi="Times New Roman" w:eastAsia="inter" w:cs="Times New Roman"/>
          <w:b/>
          <w:bCs/>
          <w:color w:val="000000"/>
          <w:sz w:val="21"/>
          <w:lang w:val="en-US"/>
        </w:rPr>
        <w:t xml:space="preserve">RESULT: </w:t>
      </w:r>
      <w:r>
        <w:rPr>
          <w:rFonts w:hint="default" w:ascii="Times New Roman" w:hAnsi="Times New Roman" w:eastAsia="inter" w:cs="Times New Roman"/>
          <w:color w:val="000000"/>
          <w:sz w:val="21"/>
        </w:rPr>
        <w:t>Wait</w:t>
      </w: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t>ed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2+ minutes, then tr</w:t>
      </w: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t>ied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/api/Employee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with expired token</w:t>
      </w: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t xml:space="preserve">. The result is here </w:t>
      </w: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br w:type="textWrapping"/>
      </w:r>
      <w:r>
        <w:drawing>
          <wp:inline distT="0" distB="0" distL="114300" distR="114300">
            <wp:extent cx="6036310" cy="6429375"/>
            <wp:effectExtent l="0" t="0" r="13970" b="1905"/>
            <wp:docPr id="3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0A069">
      <w:pPr>
        <w:numPr>
          <w:numId w:val="0"/>
        </w:numPr>
        <w:spacing w:after="210" w:line="360" w:lineRule="auto"/>
        <w:ind w:left="180" w:leftChars="0"/>
        <w:rPr>
          <w:rFonts w:hint="default" w:ascii="Times New Roman" w:hAnsi="Times New Roman" w:cs="Times New Roman"/>
        </w:rPr>
      </w:pPr>
      <w:r>
        <w:rPr>
          <w:rFonts w:hint="default"/>
          <w:lang w:val="en-US"/>
        </w:rPr>
        <w:t xml:space="preserve">After 2 minutes: 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6029960" cy="4211955"/>
            <wp:effectExtent l="0" t="0" r="5080" b="9525"/>
            <wp:docPr id="3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2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br w:type="textWrapping"/>
      </w:r>
    </w:p>
    <w:p w14:paraId="39AE2981">
      <w:pPr>
        <w:numPr>
          <w:ilvl w:val="0"/>
          <w:numId w:val="14"/>
        </w:num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Role-Based Authorization:</w:t>
      </w:r>
    </w:p>
    <w:p w14:paraId="18E1133F">
      <w:pPr>
        <w:numPr>
          <w:ilvl w:val="1"/>
          <w:numId w:val="14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>Change</w:t>
      </w: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t>d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[Authorize(Roles = "POC")]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in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EmployeeController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br w:type="textWrapping"/>
      </w:r>
      <w:r>
        <w:drawing>
          <wp:inline distT="0" distB="0" distL="114300" distR="114300">
            <wp:extent cx="6036945" cy="3376930"/>
            <wp:effectExtent l="0" t="0" r="13335" b="6350"/>
            <wp:docPr id="3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36945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25723">
      <w:pPr>
        <w:numPr>
          <w:ilvl w:val="1"/>
          <w:numId w:val="14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Use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/api/Auth/generate-token-poc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for a POC token</w:t>
      </w:r>
      <w:r>
        <w:rPr>
          <w:rFonts w:hint="default" w:ascii="Times New Roman" w:hAnsi="Times New Roman" w:eastAsia="inter" w:cs="Times New Roman"/>
          <w:color w:val="000000"/>
          <w:sz w:val="21"/>
        </w:rPr>
        <w:br w:type="textWrapping"/>
      </w: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t xml:space="preserve">Result: </w:t>
      </w:r>
    </w:p>
    <w:p w14:paraId="245D9D9E">
      <w:pPr>
        <w:numPr>
          <w:ilvl w:val="1"/>
          <w:numId w:val="14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bCs/>
          <w:color w:val="000000"/>
          <w:sz w:val="21"/>
          <w:lang w:val="en-US"/>
        </w:rPr>
        <w:t xml:space="preserve">POC-Token: </w:t>
      </w: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br w:type="textWrapping"/>
      </w:r>
      <w:r>
        <w:drawing>
          <wp:inline distT="0" distB="0" distL="114300" distR="114300">
            <wp:extent cx="6036945" cy="6285865"/>
            <wp:effectExtent l="0" t="0" r="13335" b="8255"/>
            <wp:docPr id="3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36945" cy="628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768AD">
      <w:pPr>
        <w:numPr>
          <w:numId w:val="0"/>
        </w:numPr>
        <w:spacing w:before="105" w:after="105" w:line="360" w:lineRule="auto"/>
        <w:ind w:left="720" w:leftChars="0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031865" cy="6283325"/>
            <wp:effectExtent l="0" t="0" r="3175" b="10795"/>
            <wp:docPr id="3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628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8D315">
      <w:pPr>
        <w:numPr>
          <w:ilvl w:val="1"/>
          <w:numId w:val="14"/>
        </w:numPr>
        <w:spacing w:before="105" w:after="105" w:line="360" w:lineRule="auto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eastAsia="inter" w:cs="Times New Roman"/>
          <w:b/>
          <w:bCs/>
          <w:color w:val="000000"/>
          <w:sz w:val="21"/>
        </w:rPr>
        <w:t>Admin token</w:t>
      </w:r>
      <w:r>
        <w:rPr>
          <w:rFonts w:hint="default" w:ascii="Times New Roman" w:hAnsi="Times New Roman" w:eastAsia="inter" w:cs="Times New Roman"/>
          <w:b/>
          <w:bCs/>
          <w:color w:val="000000"/>
          <w:sz w:val="21"/>
          <w:lang w:val="en-US"/>
        </w:rPr>
        <w:t xml:space="preserve">: </w:t>
      </w:r>
      <w:r>
        <w:rPr>
          <w:rFonts w:hint="default" w:ascii="Times New Roman" w:hAnsi="Times New Roman" w:eastAsia="inter" w:cs="Times New Roman"/>
          <w:b/>
          <w:bCs/>
          <w:color w:val="000000"/>
          <w:sz w:val="21"/>
          <w:lang w:val="en-US"/>
        </w:rPr>
        <w:br w:type="textWrapping"/>
      </w:r>
      <w:r>
        <w:rPr>
          <w:rFonts w:hint="default" w:ascii="Times New Roman" w:hAnsi="Times New Roman" w:eastAsia="inter" w:cs="Times New Roman"/>
          <w:b w:val="0"/>
          <w:bCs w:val="0"/>
          <w:color w:val="000000"/>
          <w:sz w:val="21"/>
          <w:lang w:val="en-US"/>
        </w:rPr>
        <w:t>It gives 401 Unauthorized error.</w:t>
      </w:r>
    </w:p>
    <w:p w14:paraId="0210D9D2">
      <w:pPr>
        <w:numPr>
          <w:ilvl w:val="1"/>
          <w:numId w:val="14"/>
        </w:numPr>
        <w:spacing w:before="105" w:after="105" w:line="360" w:lineRule="auto"/>
        <w:rPr>
          <w:rFonts w:hint="default" w:ascii="Times New Roman" w:hAnsi="Times New Roman" w:cs="Times New Roman"/>
          <w:b/>
          <w:bCs/>
          <w:lang w:val="en-US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-568960</wp:posOffset>
            </wp:positionV>
            <wp:extent cx="6036310" cy="812800"/>
            <wp:effectExtent l="0" t="0" r="13970" b="10160"/>
            <wp:wrapNone/>
            <wp:docPr id="4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inter" w:cs="Times New Roman"/>
          <w:b w:val="0"/>
          <w:bCs w:val="0"/>
          <w:color w:val="000000"/>
          <w:sz w:val="21"/>
          <w:lang w:val="en-US"/>
        </w:rPr>
        <w:br w:type="textWrapping"/>
      </w:r>
      <w:r>
        <w:drawing>
          <wp:inline distT="0" distB="0" distL="114300" distR="114300">
            <wp:extent cx="6032500" cy="1485265"/>
            <wp:effectExtent l="0" t="0" r="2540" b="8255"/>
            <wp:docPr id="3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D0393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Points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 xml:space="preserve"> Found</w:t>
      </w:r>
    </w:p>
    <w:p w14:paraId="2730CDBA">
      <w:pPr>
        <w:numPr>
          <w:ilvl w:val="0"/>
          <w:numId w:val="15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JWT tokens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expire in 10 minutes (2 minutes for short token)</w:t>
      </w:r>
    </w:p>
    <w:p w14:paraId="3BA93262">
      <w:pPr>
        <w:numPr>
          <w:ilvl w:val="0"/>
          <w:numId w:val="15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>Use</w:t>
      </w: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t>d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Bearer [token]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in the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Authorization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header</w:t>
      </w:r>
      <w:r>
        <w:rPr>
          <w:rFonts w:hint="default" w:ascii="Times New Roman" w:hAnsi="Times New Roman" w:eastAsia="inter" w:cs="Times New Roman"/>
          <w:color w:val="000000"/>
          <w:sz w:val="21"/>
          <w:lang w:val="en-US"/>
        </w:rPr>
        <w:t xml:space="preserve"> generated automatically by keeping bearer token with token in the box. </w:t>
      </w:r>
    </w:p>
    <w:p w14:paraId="431EB2CB">
      <w:pPr>
        <w:numPr>
          <w:ilvl w:val="0"/>
          <w:numId w:val="15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Role-based access via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[Authorize(Roles = "RoleName")]</w:t>
      </w:r>
    </w:p>
    <w:p w14:paraId="282F7B94">
      <w:pPr>
        <w:numPr>
          <w:ilvl w:val="0"/>
          <w:numId w:val="15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The </w:t>
      </w:r>
      <w:r>
        <w:rPr>
          <w:rFonts w:hint="default" w:ascii="Times New Roman" w:hAnsi="Times New Roman" w:eastAsia="inter" w:cs="Times New Roman"/>
          <w:b/>
          <w:color w:val="000000"/>
          <w:sz w:val="21"/>
        </w:rPr>
        <w:t>security key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must be identical in both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Program.cs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and 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AuthController</w:t>
      </w:r>
      <w:r>
        <w:rPr>
          <w:rStyle w:val="6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  <w:lang w:val="en-US"/>
        </w:rPr>
        <w:t>.</w:t>
      </w:r>
    </w:p>
    <w:sectPr>
      <w:pgSz w:w="12240" w:h="15840"/>
      <w:pgMar w:top="1365" w:right="1365" w:bottom="1365" w:left="1365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inte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bm plex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ar(--font-mono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3A4B87"/>
    <w:multiLevelType w:val="singleLevel"/>
    <w:tmpl w:val="813A4B87"/>
    <w:lvl w:ilvl="0" w:tentative="0">
      <w:start w:val="1"/>
      <w:numFmt w:val="bullet"/>
      <w:lvlText w:val=""/>
      <w:lvlJc w:val="left"/>
      <w:pPr>
        <w:tabs>
          <w:tab w:val="left" w:pos="900"/>
        </w:tabs>
        <w:ind w:left="540" w:hanging="360"/>
      </w:pPr>
      <w:rPr>
        <w:rFonts w:hint="default" w:ascii="Symbol" w:hAnsi="Symbol"/>
      </w:rPr>
    </w:lvl>
  </w:abstractNum>
  <w:abstractNum w:abstractNumId="1">
    <w:nsid w:val="91995D4F"/>
    <w:multiLevelType w:val="singleLevel"/>
    <w:tmpl w:val="91995D4F"/>
    <w:lvl w:ilvl="0" w:tentative="0">
      <w:start w:val="1"/>
      <w:numFmt w:val="bullet"/>
      <w:lvlText w:val=""/>
      <w:lvlJc w:val="left"/>
      <w:pPr>
        <w:tabs>
          <w:tab w:val="left" w:pos="900"/>
        </w:tabs>
        <w:ind w:left="540" w:hanging="360"/>
      </w:pPr>
      <w:rPr>
        <w:rFonts w:hint="default" w:ascii="Symbol" w:hAnsi="Symbol"/>
      </w:rPr>
    </w:lvl>
  </w:abstractNum>
  <w:abstractNum w:abstractNumId="2">
    <w:nsid w:val="B5E306ED"/>
    <w:multiLevelType w:val="singleLevel"/>
    <w:tmpl w:val="B5E306ED"/>
    <w:lvl w:ilvl="0" w:tentative="0">
      <w:start w:val="1"/>
      <w:numFmt w:val="bullet"/>
      <w:lvlText w:val=""/>
      <w:lvlJc w:val="left"/>
      <w:pPr>
        <w:tabs>
          <w:tab w:val="left" w:pos="900"/>
        </w:tabs>
        <w:ind w:left="540" w:hanging="360"/>
      </w:pPr>
      <w:rPr>
        <w:rFonts w:hint="default" w:ascii="Symbol" w:hAnsi="Symbol"/>
      </w:rPr>
    </w:lvl>
  </w:abstractNum>
  <w:abstractNum w:abstractNumId="3">
    <w:nsid w:val="BB64CFA9"/>
    <w:multiLevelType w:val="multilevel"/>
    <w:tmpl w:val="BB64CFA9"/>
    <w:lvl w:ilvl="0" w:tentative="0">
      <w:start w:val="1"/>
      <w:numFmt w:val="bullet"/>
      <w:lvlText w:val=""/>
      <w:lvlJc w:val="left"/>
      <w:pPr>
        <w:tabs>
          <w:tab w:val="left" w:pos="900"/>
        </w:tabs>
        <w:ind w:left="5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080" w:hanging="360"/>
      </w:pPr>
      <w:rPr>
        <w:rFonts w:hint="default" w:ascii="Courier New" w:hAnsi="Courier New" w:cs="Courier New"/>
      </w:rPr>
    </w:lvl>
  </w:abstractNum>
  <w:abstractNum w:abstractNumId="4">
    <w:nsid w:val="BF205925"/>
    <w:multiLevelType w:val="multilevel"/>
    <w:tmpl w:val="BF205925"/>
    <w:lvl w:ilvl="0" w:tentative="0">
      <w:start w:val="1"/>
      <w:numFmt w:val="bullet"/>
      <w:lvlText w:val=""/>
      <w:lvlJc w:val="left"/>
      <w:pPr>
        <w:tabs>
          <w:tab w:val="left" w:pos="900"/>
        </w:tabs>
        <w:ind w:left="5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080" w:hanging="360"/>
      </w:pPr>
      <w:rPr>
        <w:rFonts w:hint="default" w:ascii="Courier New" w:hAnsi="Courier New" w:cs="Courier New"/>
      </w:rPr>
    </w:lvl>
  </w:abstractNum>
  <w:abstractNum w:abstractNumId="5">
    <w:nsid w:val="CF092B84"/>
    <w:multiLevelType w:val="singleLevel"/>
    <w:tmpl w:val="CF092B84"/>
    <w:lvl w:ilvl="0" w:tentative="0">
      <w:start w:val="1"/>
      <w:numFmt w:val="decimal"/>
      <w:lvlText w:val="%1."/>
      <w:lvlJc w:val="left"/>
      <w:pPr>
        <w:tabs>
          <w:tab w:val="left" w:pos="900"/>
        </w:tabs>
        <w:ind w:left="540" w:hanging="360"/>
      </w:pPr>
    </w:lvl>
  </w:abstractNum>
  <w:abstractNum w:abstractNumId="6">
    <w:nsid w:val="E2CC4C72"/>
    <w:multiLevelType w:val="singleLevel"/>
    <w:tmpl w:val="E2CC4C72"/>
    <w:lvl w:ilvl="0" w:tentative="0">
      <w:start w:val="7"/>
      <w:numFmt w:val="decimal"/>
      <w:suff w:val="space"/>
      <w:lvlText w:val="%1."/>
      <w:lvlJc w:val="left"/>
    </w:lvl>
  </w:abstractNum>
  <w:abstractNum w:abstractNumId="7">
    <w:nsid w:val="F7735DC9"/>
    <w:multiLevelType w:val="multilevel"/>
    <w:tmpl w:val="F7735DC9"/>
    <w:lvl w:ilvl="0" w:tentative="0">
      <w:start w:val="1"/>
      <w:numFmt w:val="decimal"/>
      <w:lvlText w:val="%1."/>
      <w:lvlJc w:val="left"/>
      <w:pPr>
        <w:tabs>
          <w:tab w:val="left" w:pos="900"/>
        </w:tabs>
        <w:ind w:left="54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080" w:hanging="360"/>
      </w:pPr>
      <w:rPr>
        <w:rFonts w:hint="default" w:ascii="Courier New" w:hAnsi="Courier New" w:cs="Courier New"/>
      </w:rPr>
    </w:lvl>
  </w:abstractNum>
  <w:abstractNum w:abstractNumId="8">
    <w:nsid w:val="0053208E"/>
    <w:multiLevelType w:val="singleLevel"/>
    <w:tmpl w:val="0053208E"/>
    <w:lvl w:ilvl="0" w:tentative="0">
      <w:start w:val="1"/>
      <w:numFmt w:val="bullet"/>
      <w:lvlText w:val=""/>
      <w:lvlJc w:val="left"/>
      <w:pPr>
        <w:tabs>
          <w:tab w:val="left" w:pos="900"/>
        </w:tabs>
        <w:ind w:left="540" w:hanging="360"/>
      </w:pPr>
      <w:rPr>
        <w:rFonts w:hint="default" w:ascii="Symbol" w:hAnsi="Symbol"/>
      </w:rPr>
    </w:lvl>
  </w:abstractNum>
  <w:abstractNum w:abstractNumId="9">
    <w:nsid w:val="03D62ECE"/>
    <w:multiLevelType w:val="multilevel"/>
    <w:tmpl w:val="03D62ECE"/>
    <w:lvl w:ilvl="0" w:tentative="0">
      <w:start w:val="1"/>
      <w:numFmt w:val="bullet"/>
      <w:lvlText w:val=""/>
      <w:lvlJc w:val="left"/>
      <w:pPr>
        <w:tabs>
          <w:tab w:val="left" w:pos="900"/>
        </w:tabs>
        <w:ind w:left="5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080" w:hanging="360"/>
      </w:pPr>
      <w:rPr>
        <w:rFonts w:hint="default" w:ascii="Courier New" w:hAnsi="Courier New" w:cs="Courier New"/>
      </w:rPr>
    </w:lvl>
  </w:abstractNum>
  <w:abstractNum w:abstractNumId="10">
    <w:nsid w:val="243FCF68"/>
    <w:multiLevelType w:val="singleLevel"/>
    <w:tmpl w:val="243FCF68"/>
    <w:lvl w:ilvl="0" w:tentative="0">
      <w:start w:val="1"/>
      <w:numFmt w:val="bullet"/>
      <w:lvlText w:val=""/>
      <w:lvlJc w:val="left"/>
      <w:pPr>
        <w:tabs>
          <w:tab w:val="left" w:pos="900"/>
        </w:tabs>
        <w:ind w:left="540" w:hanging="360"/>
      </w:pPr>
      <w:rPr>
        <w:rFonts w:hint="default" w:ascii="Symbol" w:hAnsi="Symbol"/>
      </w:rPr>
    </w:lvl>
  </w:abstractNum>
  <w:abstractNum w:abstractNumId="11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tabs>
          <w:tab w:val="left" w:pos="900"/>
        </w:tabs>
        <w:ind w:left="54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080" w:hanging="360"/>
      </w:pPr>
      <w:rPr>
        <w:rFonts w:hint="default" w:ascii="Courier New" w:hAnsi="Courier New" w:cs="Courier New"/>
      </w:rPr>
    </w:lvl>
  </w:abstractNum>
  <w:abstractNum w:abstractNumId="12">
    <w:nsid w:val="4D94DA66"/>
    <w:multiLevelType w:val="singleLevel"/>
    <w:tmpl w:val="4D94DA66"/>
    <w:lvl w:ilvl="0" w:tentative="0">
      <w:start w:val="1"/>
      <w:numFmt w:val="bullet"/>
      <w:lvlText w:val=""/>
      <w:lvlJc w:val="left"/>
      <w:pPr>
        <w:tabs>
          <w:tab w:val="left" w:pos="900"/>
        </w:tabs>
        <w:ind w:left="540" w:hanging="360"/>
      </w:pPr>
      <w:rPr>
        <w:rFonts w:hint="default" w:ascii="Symbol" w:hAnsi="Symbol"/>
      </w:rPr>
    </w:lvl>
  </w:abstractNum>
  <w:abstractNum w:abstractNumId="13">
    <w:nsid w:val="59ADCABA"/>
    <w:multiLevelType w:val="singleLevel"/>
    <w:tmpl w:val="59ADCABA"/>
    <w:lvl w:ilvl="0" w:tentative="0">
      <w:start w:val="1"/>
      <w:numFmt w:val="bullet"/>
      <w:lvlText w:val=""/>
      <w:lvlJc w:val="left"/>
      <w:pPr>
        <w:tabs>
          <w:tab w:val="left" w:pos="900"/>
        </w:tabs>
        <w:ind w:left="540" w:hanging="360"/>
      </w:pPr>
      <w:rPr>
        <w:rFonts w:hint="default" w:ascii="Symbol" w:hAnsi="Symbol"/>
      </w:rPr>
    </w:lvl>
  </w:abstractNum>
  <w:abstractNum w:abstractNumId="14">
    <w:nsid w:val="7DEC2089"/>
    <w:multiLevelType w:val="multilevel"/>
    <w:tmpl w:val="7DEC2089"/>
    <w:lvl w:ilvl="0" w:tentative="0">
      <w:start w:val="1"/>
      <w:numFmt w:val="bullet"/>
      <w:lvlText w:val=""/>
      <w:lvlJc w:val="left"/>
      <w:pPr>
        <w:tabs>
          <w:tab w:val="left" w:pos="900"/>
        </w:tabs>
        <w:ind w:left="5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080" w:hanging="360"/>
      </w:pPr>
      <w:rPr>
        <w:rFonts w:hint="default" w:ascii="Courier New" w:hAnsi="Courier New" w:cs="Courier New"/>
      </w:rPr>
    </w:lvl>
  </w:abstractNum>
  <w:num w:numId="1">
    <w:abstractNumId w:val="8"/>
  </w:num>
  <w:num w:numId="2">
    <w:abstractNumId w:val="5"/>
  </w:num>
  <w:num w:numId="3">
    <w:abstractNumId w:val="13"/>
  </w:num>
  <w:num w:numId="4">
    <w:abstractNumId w:val="4"/>
  </w:num>
  <w:num w:numId="5">
    <w:abstractNumId w:val="2"/>
  </w:num>
  <w:num w:numId="6">
    <w:abstractNumId w:val="6"/>
  </w:num>
  <w:num w:numId="7">
    <w:abstractNumId w:val="9"/>
  </w:num>
  <w:num w:numId="8">
    <w:abstractNumId w:val="11"/>
  </w:num>
  <w:num w:numId="9">
    <w:abstractNumId w:val="14"/>
  </w:num>
  <w:num w:numId="10">
    <w:abstractNumId w:val="0"/>
  </w:num>
  <w:num w:numId="11">
    <w:abstractNumId w:val="10"/>
  </w:num>
  <w:num w:numId="12">
    <w:abstractNumId w:val="12"/>
  </w:num>
  <w:num w:numId="13">
    <w:abstractNumId w:val="7"/>
  </w:num>
  <w:num w:numId="14">
    <w:abstractNumId w:val="3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8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005C4F5D"/>
    <w:rsid w:val="00A22405"/>
    <w:rsid w:val="048530FA"/>
    <w:rsid w:val="05E337B0"/>
    <w:rsid w:val="0C265CFF"/>
    <w:rsid w:val="0C6E60F3"/>
    <w:rsid w:val="0F634E4C"/>
    <w:rsid w:val="11BA2DA2"/>
    <w:rsid w:val="13141D5A"/>
    <w:rsid w:val="1B6E5AF9"/>
    <w:rsid w:val="1E7C2FB3"/>
    <w:rsid w:val="1FAB4482"/>
    <w:rsid w:val="23DA01AD"/>
    <w:rsid w:val="24EE7D9B"/>
    <w:rsid w:val="24EF4E6D"/>
    <w:rsid w:val="28B346E4"/>
    <w:rsid w:val="2A0E468C"/>
    <w:rsid w:val="2C7B5A8A"/>
    <w:rsid w:val="2CC04EFA"/>
    <w:rsid w:val="2F2F5238"/>
    <w:rsid w:val="3094583F"/>
    <w:rsid w:val="378E0036"/>
    <w:rsid w:val="3D49081C"/>
    <w:rsid w:val="4BE64593"/>
    <w:rsid w:val="4EE264FA"/>
    <w:rsid w:val="560704B0"/>
    <w:rsid w:val="57514FCF"/>
    <w:rsid w:val="5A4E6BB6"/>
    <w:rsid w:val="617678F3"/>
    <w:rsid w:val="63B76FCF"/>
    <w:rsid w:val="656839B7"/>
    <w:rsid w:val="6FC85B74"/>
    <w:rsid w:val="71B51AAF"/>
    <w:rsid w:val="725B22AA"/>
    <w:rsid w:val="7D497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20" w:line="240" w:lineRule="atLeast"/>
    </w:pPr>
    <w:rPr>
      <w:rFonts w:ascii="Georgia" w:hAnsiTheme="minorHAnsi" w:eastAsiaTheme="minorHAnsi" w:cstheme="minorBidi"/>
      <w:sz w:val="21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uiPriority w:val="0"/>
    <w:rPr>
      <w:color w:val="800080"/>
      <w:u w:val="single"/>
    </w:rPr>
  </w:style>
  <w:style w:type="character" w:styleId="5">
    <w:name w:val="Hyperlink"/>
    <w:basedOn w:val="2"/>
    <w:uiPriority w:val="0"/>
    <w:rPr>
      <w:color w:val="0000FF"/>
      <w:u w:val="single"/>
    </w:rPr>
  </w:style>
  <w:style w:type="character" w:customStyle="1" w:styleId="6">
    <w:name w:val="Verbatim Char"/>
    <w:uiPriority w:val="0"/>
    <w:rPr>
      <w:rFonts w:ascii="Consolas" w:hAnsi="Consolas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48</Pages>
  <Words>2836</Words>
  <Characters>20676</Characters>
  <TotalTime>123</TotalTime>
  <ScaleCrop>false</ScaleCrop>
  <LinksUpToDate>false</LinksUpToDate>
  <CharactersWithSpaces>28354</CharactersWithSpaces>
  <Application>WPS Office_12.2.0.21931_F1E327BC-269C-435d-A152-05C5408002CA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2025-07-09T22:09:00Z</dcterms:created>
  <dc:creator>html-to-docx</dc:creator>
  <cp:keywords>html-to-docx</cp:keywords>
  <cp:lastModifiedBy>Sachin Ray</cp:lastModifiedBy>
  <dcterms:modified xsi:type="dcterms:W3CDTF">2025-07-13T17:43:32Z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213B8549C2034119BE8BB142C3362752_12</vt:lpwstr>
  </property>
</Properties>
</file>